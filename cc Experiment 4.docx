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38D162D">
      <w:pPr>
        <w:pStyle w:val="6"/>
        <w:spacing w:before="216"/>
      </w:pPr>
    </w:p>
    <w:p w14:paraId="68515630">
      <w:pPr>
        <w:pStyle w:val="2"/>
        <w:rPr>
          <w:rFonts w:hint="default"/>
          <w:lang w:val="en-IN"/>
        </w:rPr>
      </w:pPr>
      <w:r>
        <w:rPr>
          <w:spacing w:val="-2"/>
        </w:rPr>
        <w:t>EXPERIMENT</w:t>
      </w:r>
      <w:r>
        <w:rPr>
          <w:spacing w:val="-9"/>
        </w:rPr>
        <w:t xml:space="preserve"> </w:t>
      </w:r>
      <w:r>
        <w:rPr>
          <w:spacing w:val="-10"/>
        </w:rPr>
        <w:t>4</w:t>
      </w:r>
      <w:r>
        <w:rPr>
          <w:rFonts w:hint="default"/>
          <w:spacing w:val="-10"/>
          <w:lang w:val="en-IN"/>
        </w:rPr>
        <w:t xml:space="preserve">                                                                                                                         Date:</w:t>
      </w:r>
    </w:p>
    <w:p w14:paraId="6E05F591">
      <w:pPr>
        <w:spacing w:before="140" w:line="360" w:lineRule="auto"/>
        <w:ind w:left="23" w:right="0" w:firstLine="0"/>
        <w:jc w:val="left"/>
        <w:rPr>
          <w:b/>
        </w:rPr>
      </w:pPr>
      <w:r>
        <w:rPr>
          <w:b/>
          <w:sz w:val="24"/>
        </w:rPr>
        <w:t>Install</w:t>
      </w:r>
      <w:r>
        <w:rPr>
          <w:b/>
          <w:spacing w:val="-15"/>
          <w:sz w:val="24"/>
        </w:rPr>
        <w:t xml:space="preserve"> </w:t>
      </w:r>
      <w:r>
        <w:rPr>
          <w:b/>
          <w:sz w:val="24"/>
        </w:rPr>
        <w:t>a</w:t>
      </w:r>
      <w:r>
        <w:rPr>
          <w:b/>
          <w:spacing w:val="-15"/>
          <w:sz w:val="24"/>
        </w:rPr>
        <w:t xml:space="preserve"> </w:t>
      </w:r>
      <w:r>
        <w:rPr>
          <w:b/>
          <w:sz w:val="24"/>
        </w:rPr>
        <w:t>C</w:t>
      </w:r>
      <w:r>
        <w:rPr>
          <w:b/>
          <w:spacing w:val="-13"/>
          <w:sz w:val="24"/>
        </w:rPr>
        <w:t xml:space="preserve"> </w:t>
      </w:r>
      <w:r>
        <w:rPr>
          <w:b/>
          <w:sz w:val="24"/>
        </w:rPr>
        <w:t>compiler</w:t>
      </w:r>
      <w:r>
        <w:rPr>
          <w:b/>
          <w:spacing w:val="-15"/>
          <w:sz w:val="24"/>
        </w:rPr>
        <w:t xml:space="preserve"> </w:t>
      </w:r>
      <w:r>
        <w:rPr>
          <w:b/>
          <w:sz w:val="24"/>
        </w:rPr>
        <w:t>in</w:t>
      </w:r>
      <w:r>
        <w:rPr>
          <w:b/>
          <w:spacing w:val="-14"/>
          <w:sz w:val="24"/>
        </w:rPr>
        <w:t xml:space="preserve"> </w:t>
      </w:r>
      <w:r>
        <w:rPr>
          <w:b/>
          <w:sz w:val="24"/>
        </w:rPr>
        <w:t>the</w:t>
      </w:r>
      <w:r>
        <w:rPr>
          <w:b/>
          <w:spacing w:val="-15"/>
          <w:sz w:val="24"/>
        </w:rPr>
        <w:t xml:space="preserve"> </w:t>
      </w:r>
      <w:r>
        <w:rPr>
          <w:b/>
          <w:sz w:val="24"/>
        </w:rPr>
        <w:t>virtual</w:t>
      </w:r>
      <w:r>
        <w:rPr>
          <w:b/>
          <w:spacing w:val="-15"/>
          <w:sz w:val="24"/>
        </w:rPr>
        <w:t xml:space="preserve"> </w:t>
      </w:r>
      <w:r>
        <w:rPr>
          <w:b/>
          <w:sz w:val="24"/>
        </w:rPr>
        <w:t>machine</w:t>
      </w:r>
      <w:r>
        <w:rPr>
          <w:b/>
          <w:spacing w:val="-14"/>
          <w:sz w:val="24"/>
        </w:rPr>
        <w:t xml:space="preserve"> </w:t>
      </w:r>
      <w:r>
        <w:rPr>
          <w:b/>
          <w:sz w:val="24"/>
        </w:rPr>
        <w:t>created</w:t>
      </w:r>
      <w:r>
        <w:rPr>
          <w:b/>
          <w:spacing w:val="-14"/>
          <w:sz w:val="24"/>
        </w:rPr>
        <w:t xml:space="preserve"> </w:t>
      </w:r>
      <w:r>
        <w:rPr>
          <w:b/>
          <w:sz w:val="24"/>
        </w:rPr>
        <w:t>using</w:t>
      </w:r>
      <w:r>
        <w:rPr>
          <w:b/>
          <w:spacing w:val="-15"/>
          <w:sz w:val="24"/>
        </w:rPr>
        <w:t xml:space="preserve"> </w:t>
      </w:r>
      <w:r>
        <w:rPr>
          <w:b/>
          <w:sz w:val="24"/>
        </w:rPr>
        <w:t>a</w:t>
      </w:r>
      <w:r>
        <w:rPr>
          <w:b/>
          <w:spacing w:val="-15"/>
          <w:sz w:val="24"/>
        </w:rPr>
        <w:t xml:space="preserve"> </w:t>
      </w:r>
      <w:r>
        <w:rPr>
          <w:b/>
          <w:sz w:val="24"/>
        </w:rPr>
        <w:t>virtual</w:t>
      </w:r>
      <w:r>
        <w:rPr>
          <w:b/>
          <w:spacing w:val="-15"/>
          <w:sz w:val="24"/>
        </w:rPr>
        <w:t xml:space="preserve"> </w:t>
      </w:r>
      <w:r>
        <w:rPr>
          <w:b/>
          <w:sz w:val="24"/>
        </w:rPr>
        <w:t>box</w:t>
      </w:r>
      <w:r>
        <w:rPr>
          <w:b/>
          <w:spacing w:val="-15"/>
          <w:sz w:val="24"/>
        </w:rPr>
        <w:t xml:space="preserve"> </w:t>
      </w:r>
      <w:r>
        <w:rPr>
          <w:b/>
          <w:sz w:val="24"/>
        </w:rPr>
        <w:t>and</w:t>
      </w:r>
      <w:r>
        <w:rPr>
          <w:b/>
          <w:spacing w:val="-14"/>
          <w:sz w:val="24"/>
        </w:rPr>
        <w:t xml:space="preserve"> </w:t>
      </w:r>
      <w:r>
        <w:rPr>
          <w:b/>
          <w:sz w:val="24"/>
        </w:rPr>
        <w:t>execute</w:t>
      </w:r>
      <w:r>
        <w:rPr>
          <w:b/>
          <w:spacing w:val="-14"/>
          <w:sz w:val="24"/>
        </w:rPr>
        <w:t xml:space="preserve"> </w:t>
      </w:r>
      <w:r>
        <w:rPr>
          <w:b/>
          <w:sz w:val="24"/>
        </w:rPr>
        <w:t xml:space="preserve">Simple </w:t>
      </w:r>
      <w:r>
        <w:rPr>
          <w:b/>
          <w:spacing w:val="-2"/>
          <w:sz w:val="24"/>
        </w:rPr>
        <w:t>Programs.</w:t>
      </w:r>
    </w:p>
    <w:p w14:paraId="44E4CE9E">
      <w:pPr>
        <w:pStyle w:val="2"/>
        <w:rPr>
          <w:rFonts w:hint="default"/>
          <w:lang w:val="en-IN"/>
        </w:rPr>
      </w:pPr>
      <w:r>
        <w:rPr>
          <w:spacing w:val="-5"/>
        </w:rPr>
        <w:t>AIM</w:t>
      </w:r>
      <w:r>
        <w:rPr>
          <w:rFonts w:hint="default"/>
          <w:spacing w:val="-5"/>
          <w:lang w:val="en-IN"/>
        </w:rPr>
        <w:t>:</w:t>
      </w:r>
      <w:bookmarkStart w:id="0" w:name="_GoBack"/>
      <w:bookmarkEnd w:id="0"/>
    </w:p>
    <w:p w14:paraId="053D66AB">
      <w:pPr>
        <w:pStyle w:val="6"/>
        <w:spacing w:before="140"/>
      </w:pPr>
      <w:r>
        <w:t>The</w:t>
      </w:r>
      <w:r>
        <w:rPr>
          <w:spacing w:val="-3"/>
        </w:rPr>
        <w:t xml:space="preserve"> </w:t>
      </w:r>
      <w:r>
        <w:t>aim</w:t>
      </w:r>
      <w:r>
        <w:rPr>
          <w:spacing w:val="-1"/>
        </w:rPr>
        <w:t xml:space="preserve"> </w:t>
      </w:r>
      <w:r>
        <w:t>of this</w:t>
      </w:r>
      <w:r>
        <w:rPr>
          <w:spacing w:val="-2"/>
        </w:rPr>
        <w:t xml:space="preserve"> </w:t>
      </w:r>
      <w:r>
        <w:t>experiment is</w:t>
      </w:r>
      <w:r>
        <w:rPr>
          <w:spacing w:val="-2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install a</w:t>
      </w:r>
      <w:r>
        <w:rPr>
          <w:spacing w:val="-1"/>
        </w:rPr>
        <w:t xml:space="preserve"> </w:t>
      </w:r>
      <w:r>
        <w:t>C compiler</w:t>
      </w:r>
      <w:r>
        <w:rPr>
          <w:spacing w:val="-1"/>
        </w:rPr>
        <w:t xml:space="preserve"> </w:t>
      </w:r>
      <w:r>
        <w:t>(GCC)</w:t>
      </w:r>
      <w:r>
        <w:rPr>
          <w:spacing w:val="-1"/>
        </w:rPr>
        <w:t xml:space="preserve"> </w:t>
      </w:r>
      <w:r>
        <w:t>in a virtual machine</w:t>
      </w:r>
      <w:r>
        <w:rPr>
          <w:spacing w:val="-1"/>
        </w:rPr>
        <w:t xml:space="preserve"> </w:t>
      </w:r>
      <w:r>
        <w:t xml:space="preserve">and </w:t>
      </w:r>
      <w:r>
        <w:rPr>
          <w:spacing w:val="-5"/>
        </w:rPr>
        <w:t>to</w:t>
      </w:r>
    </w:p>
    <w:p w14:paraId="4B06841F">
      <w:pPr>
        <w:pStyle w:val="6"/>
        <w:spacing w:before="136"/>
        <w:ind w:left="23"/>
      </w:pPr>
      <w:r>
        <w:t>compile</w:t>
      </w:r>
      <w:r>
        <w:rPr>
          <w:spacing w:val="-1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execute</w:t>
      </w:r>
      <w:r>
        <w:rPr>
          <w:spacing w:val="-1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simple</w:t>
      </w:r>
      <w:r>
        <w:rPr>
          <w:spacing w:val="-2"/>
        </w:rPr>
        <w:t xml:space="preserve"> </w:t>
      </w:r>
      <w:r>
        <w:t>C</w:t>
      </w:r>
      <w:r>
        <w:rPr>
          <w:spacing w:val="-1"/>
        </w:rPr>
        <w:t xml:space="preserve"> </w:t>
      </w:r>
      <w:r>
        <w:t xml:space="preserve">program </w:t>
      </w:r>
      <w:r>
        <w:rPr>
          <w:spacing w:val="-2"/>
        </w:rPr>
        <w:t>successfully.</w:t>
      </w:r>
    </w:p>
    <w:p w14:paraId="462C8A4D">
      <w:pPr>
        <w:pStyle w:val="6"/>
      </w:pPr>
    </w:p>
    <w:p w14:paraId="71C3AF14">
      <w:pPr>
        <w:pStyle w:val="6"/>
        <w:spacing w:before="1"/>
      </w:pPr>
    </w:p>
    <w:p w14:paraId="62078E69">
      <w:pPr>
        <w:pStyle w:val="2"/>
      </w:pPr>
      <w:r>
        <w:rPr>
          <w:spacing w:val="-2"/>
        </w:rPr>
        <w:t>REQUIREMENTS</w:t>
      </w:r>
    </w:p>
    <w:p w14:paraId="5EB15E75">
      <w:pPr>
        <w:pStyle w:val="3"/>
        <w:spacing w:before="139"/>
        <w:ind w:left="0" w:right="6560" w:firstLine="0"/>
        <w:jc w:val="right"/>
      </w:pPr>
      <w:r>
        <w:t>Hardware</w:t>
      </w:r>
      <w:r>
        <w:rPr>
          <w:spacing w:val="-2"/>
        </w:rPr>
        <w:t xml:space="preserve"> Requirements:</w:t>
      </w:r>
    </w:p>
    <w:p w14:paraId="5ABB9567">
      <w:pPr>
        <w:pStyle w:val="8"/>
        <w:numPr>
          <w:ilvl w:val="0"/>
          <w:numId w:val="1"/>
        </w:numPr>
        <w:tabs>
          <w:tab w:val="left" w:pos="359"/>
        </w:tabs>
        <w:spacing w:before="137" w:after="0" w:line="240" w:lineRule="auto"/>
        <w:ind w:left="359" w:right="6648" w:hanging="359"/>
        <w:jc w:val="right"/>
        <w:rPr>
          <w:sz w:val="24"/>
        </w:rPr>
      </w:pPr>
      <w:r>
        <w:rPr>
          <w:sz w:val="24"/>
        </w:rPr>
        <w:t>Computer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/ </w:t>
      </w:r>
      <w:r>
        <w:rPr>
          <w:spacing w:val="-2"/>
          <w:sz w:val="24"/>
        </w:rPr>
        <w:t>Laptop</w:t>
      </w:r>
    </w:p>
    <w:p w14:paraId="2FEB3C7C">
      <w:pPr>
        <w:pStyle w:val="8"/>
        <w:numPr>
          <w:ilvl w:val="0"/>
          <w:numId w:val="1"/>
        </w:numPr>
        <w:tabs>
          <w:tab w:val="left" w:pos="743"/>
        </w:tabs>
        <w:spacing w:before="139" w:after="0" w:line="240" w:lineRule="auto"/>
        <w:ind w:left="743" w:right="0" w:hanging="360"/>
        <w:jc w:val="left"/>
        <w:rPr>
          <w:sz w:val="24"/>
        </w:rPr>
      </w:pPr>
      <w:r>
        <w:rPr>
          <w:sz w:val="24"/>
        </w:rPr>
        <w:t>Minimum 4 GB RAM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(recommended)</w:t>
      </w:r>
    </w:p>
    <w:p w14:paraId="2F7AD56C">
      <w:pPr>
        <w:pStyle w:val="3"/>
        <w:ind w:left="23" w:firstLine="0"/>
      </w:pPr>
      <w:r>
        <w:t>Software</w:t>
      </w:r>
      <w:r>
        <w:rPr>
          <w:spacing w:val="-5"/>
        </w:rPr>
        <w:t xml:space="preserve"> </w:t>
      </w:r>
      <w:r>
        <w:rPr>
          <w:spacing w:val="-2"/>
        </w:rPr>
        <w:t>Requirements:</w:t>
      </w:r>
    </w:p>
    <w:p w14:paraId="3F5B2C58">
      <w:pPr>
        <w:pStyle w:val="8"/>
        <w:numPr>
          <w:ilvl w:val="0"/>
          <w:numId w:val="1"/>
        </w:numPr>
        <w:tabs>
          <w:tab w:val="left" w:pos="743"/>
        </w:tabs>
        <w:spacing w:before="139" w:after="0" w:line="240" w:lineRule="auto"/>
        <w:ind w:left="743" w:right="0" w:hanging="360"/>
        <w:jc w:val="left"/>
        <w:rPr>
          <w:sz w:val="24"/>
        </w:rPr>
      </w:pPr>
      <w:r>
        <w:rPr>
          <w:sz w:val="24"/>
        </w:rPr>
        <w:t>VirtualBox</w:t>
      </w:r>
      <w:r>
        <w:rPr>
          <w:spacing w:val="-1"/>
          <w:sz w:val="24"/>
        </w:rPr>
        <w:t xml:space="preserve"> </w:t>
      </w:r>
      <w:r>
        <w:rPr>
          <w:sz w:val="24"/>
        </w:rPr>
        <w:t>or</w:t>
      </w:r>
      <w:r>
        <w:rPr>
          <w:spacing w:val="-2"/>
          <w:sz w:val="24"/>
        </w:rPr>
        <w:t xml:space="preserve"> </w:t>
      </w:r>
      <w:r>
        <w:rPr>
          <w:sz w:val="24"/>
        </w:rPr>
        <w:t>KVM</w:t>
      </w:r>
      <w:r>
        <w:rPr>
          <w:spacing w:val="-2"/>
          <w:sz w:val="24"/>
        </w:rPr>
        <w:t xml:space="preserve"> </w:t>
      </w:r>
      <w:r>
        <w:rPr>
          <w:sz w:val="24"/>
        </w:rPr>
        <w:t>Virtual</w:t>
      </w:r>
      <w:r>
        <w:rPr>
          <w:spacing w:val="-1"/>
          <w:sz w:val="24"/>
        </w:rPr>
        <w:t xml:space="preserve"> </w:t>
      </w:r>
      <w:r>
        <w:rPr>
          <w:sz w:val="24"/>
        </w:rPr>
        <w:t>Machine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Manager</w:t>
      </w:r>
    </w:p>
    <w:p w14:paraId="31F4065C">
      <w:pPr>
        <w:pStyle w:val="8"/>
        <w:numPr>
          <w:ilvl w:val="0"/>
          <w:numId w:val="1"/>
        </w:numPr>
        <w:tabs>
          <w:tab w:val="left" w:pos="743"/>
        </w:tabs>
        <w:spacing w:before="137" w:after="0" w:line="240" w:lineRule="auto"/>
        <w:ind w:left="743" w:right="0" w:hanging="360"/>
        <w:jc w:val="left"/>
        <w:rPr>
          <w:sz w:val="24"/>
        </w:rPr>
      </w:pPr>
      <w:r>
        <w:rPr>
          <w:sz w:val="24"/>
        </w:rPr>
        <w:t>Ubuntu</w:t>
      </w:r>
      <w:r>
        <w:rPr>
          <w:spacing w:val="-2"/>
          <w:sz w:val="24"/>
        </w:rPr>
        <w:t xml:space="preserve"> </w:t>
      </w:r>
      <w:r>
        <w:rPr>
          <w:sz w:val="24"/>
        </w:rPr>
        <w:t>Operating</w:t>
      </w:r>
      <w:r>
        <w:rPr>
          <w:spacing w:val="-2"/>
          <w:sz w:val="24"/>
        </w:rPr>
        <w:t xml:space="preserve"> </w:t>
      </w:r>
      <w:r>
        <w:rPr>
          <w:sz w:val="24"/>
        </w:rPr>
        <w:t>System</w:t>
      </w:r>
      <w:r>
        <w:rPr>
          <w:spacing w:val="-2"/>
          <w:sz w:val="24"/>
        </w:rPr>
        <w:t xml:space="preserve"> </w:t>
      </w:r>
      <w:r>
        <w:rPr>
          <w:sz w:val="24"/>
        </w:rPr>
        <w:t xml:space="preserve">(ISO </w:t>
      </w:r>
      <w:r>
        <w:rPr>
          <w:spacing w:val="-2"/>
          <w:sz w:val="24"/>
        </w:rPr>
        <w:t>file)</w:t>
      </w:r>
    </w:p>
    <w:p w14:paraId="3A25FC81">
      <w:pPr>
        <w:pStyle w:val="8"/>
        <w:numPr>
          <w:ilvl w:val="0"/>
          <w:numId w:val="1"/>
        </w:numPr>
        <w:tabs>
          <w:tab w:val="left" w:pos="743"/>
        </w:tabs>
        <w:spacing w:before="140" w:after="0" w:line="240" w:lineRule="auto"/>
        <w:ind w:left="743" w:right="0" w:hanging="360"/>
        <w:jc w:val="left"/>
        <w:rPr>
          <w:sz w:val="24"/>
        </w:rPr>
      </w:pPr>
      <w:r>
        <w:rPr>
          <w:sz w:val="24"/>
        </w:rPr>
        <w:t>GCC</w:t>
      </w:r>
      <w:r>
        <w:rPr>
          <w:spacing w:val="-2"/>
          <w:sz w:val="24"/>
        </w:rPr>
        <w:t xml:space="preserve"> </w:t>
      </w:r>
      <w:r>
        <w:rPr>
          <w:sz w:val="24"/>
        </w:rPr>
        <w:t>(GNU</w:t>
      </w:r>
      <w:r>
        <w:rPr>
          <w:spacing w:val="-2"/>
          <w:sz w:val="24"/>
        </w:rPr>
        <w:t xml:space="preserve"> </w:t>
      </w:r>
      <w:r>
        <w:rPr>
          <w:sz w:val="24"/>
        </w:rPr>
        <w:t>C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Compiler)</w:t>
      </w:r>
    </w:p>
    <w:p w14:paraId="6127AE30">
      <w:pPr>
        <w:pStyle w:val="8"/>
        <w:numPr>
          <w:ilvl w:val="0"/>
          <w:numId w:val="1"/>
        </w:numPr>
        <w:tabs>
          <w:tab w:val="left" w:pos="743"/>
        </w:tabs>
        <w:spacing w:before="137" w:after="0" w:line="240" w:lineRule="auto"/>
        <w:ind w:left="743" w:right="0" w:hanging="360"/>
        <w:jc w:val="left"/>
        <w:rPr>
          <w:sz w:val="24"/>
        </w:rPr>
      </w:pPr>
      <w:r>
        <w:rPr>
          <w:sz w:val="24"/>
        </w:rPr>
        <w:t>Text</w:t>
      </w:r>
      <w:r>
        <w:rPr>
          <w:spacing w:val="-3"/>
          <w:sz w:val="24"/>
        </w:rPr>
        <w:t xml:space="preserve"> </w:t>
      </w:r>
      <w:r>
        <w:rPr>
          <w:sz w:val="24"/>
        </w:rPr>
        <w:t>Editor</w:t>
      </w:r>
      <w:r>
        <w:rPr>
          <w:spacing w:val="-1"/>
          <w:sz w:val="24"/>
        </w:rPr>
        <w:t xml:space="preserve"> </w:t>
      </w:r>
      <w:r>
        <w:rPr>
          <w:sz w:val="24"/>
        </w:rPr>
        <w:t>(gedit</w:t>
      </w:r>
      <w:r>
        <w:rPr>
          <w:spacing w:val="-1"/>
          <w:sz w:val="24"/>
        </w:rPr>
        <w:t xml:space="preserve"> </w:t>
      </w:r>
      <w:r>
        <w:rPr>
          <w:sz w:val="24"/>
        </w:rPr>
        <w:t>/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nano)</w:t>
      </w:r>
    </w:p>
    <w:p w14:paraId="68212E0B">
      <w:pPr>
        <w:pStyle w:val="6"/>
      </w:pPr>
    </w:p>
    <w:p w14:paraId="5435A22A">
      <w:pPr>
        <w:pStyle w:val="6"/>
      </w:pPr>
    </w:p>
    <w:p w14:paraId="565CC41C">
      <w:pPr>
        <w:pStyle w:val="2"/>
      </w:pPr>
      <w:r>
        <w:t>THEORY</w:t>
      </w:r>
      <w:r>
        <w:rPr>
          <w:spacing w:val="-5"/>
        </w:rPr>
        <w:t xml:space="preserve"> </w:t>
      </w:r>
      <w:r>
        <w:t>(BASIC</w:t>
      </w:r>
      <w:r>
        <w:rPr>
          <w:spacing w:val="-4"/>
        </w:rPr>
        <w:t xml:space="preserve"> </w:t>
      </w:r>
      <w:r>
        <w:rPr>
          <w:spacing w:val="-2"/>
        </w:rPr>
        <w:t>EXPLANATION)</w:t>
      </w:r>
    </w:p>
    <w:p w14:paraId="6A6AFEA5">
      <w:pPr>
        <w:pStyle w:val="6"/>
        <w:spacing w:before="139" w:line="360" w:lineRule="auto"/>
        <w:ind w:left="23" w:right="115"/>
        <w:jc w:val="both"/>
      </w:pPr>
      <w:r>
        <w:t>A C compiler is a software tool that converts C source code into machine-readable code.</w:t>
      </w:r>
      <w:r>
        <w:rPr>
          <w:spacing w:val="80"/>
        </w:rPr>
        <w:t xml:space="preserve"> </w:t>
      </w:r>
      <w:r>
        <w:t>GCC (GNU Compiler Collection) is one of the most commonly used C compilers in Linux.</w:t>
      </w:r>
    </w:p>
    <w:p w14:paraId="249DD88C">
      <w:pPr>
        <w:pStyle w:val="6"/>
        <w:spacing w:before="137"/>
      </w:pPr>
    </w:p>
    <w:p w14:paraId="1F548569">
      <w:pPr>
        <w:pStyle w:val="6"/>
        <w:spacing w:line="360" w:lineRule="auto"/>
        <w:ind w:left="23" w:right="118"/>
        <w:jc w:val="both"/>
      </w:pPr>
      <w:r>
        <w:t>A</w:t>
      </w:r>
      <w:r>
        <w:rPr>
          <w:spacing w:val="-9"/>
        </w:rPr>
        <w:t xml:space="preserve"> </w:t>
      </w:r>
      <w:r>
        <w:t>Virtual</w:t>
      </w:r>
      <w:r>
        <w:rPr>
          <w:spacing w:val="-8"/>
        </w:rPr>
        <w:t xml:space="preserve"> </w:t>
      </w:r>
      <w:r>
        <w:t>Machine</w:t>
      </w:r>
      <w:r>
        <w:rPr>
          <w:spacing w:val="-9"/>
        </w:rPr>
        <w:t xml:space="preserve"> </w:t>
      </w:r>
      <w:r>
        <w:t>(VM)</w:t>
      </w:r>
      <w:r>
        <w:rPr>
          <w:spacing w:val="-6"/>
        </w:rPr>
        <w:t xml:space="preserve"> </w:t>
      </w:r>
      <w:r>
        <w:t>allows</w:t>
      </w:r>
      <w:r>
        <w:rPr>
          <w:spacing w:val="-9"/>
        </w:rPr>
        <w:t xml:space="preserve"> </w:t>
      </w:r>
      <w:r>
        <w:t>us</w:t>
      </w:r>
      <w:r>
        <w:rPr>
          <w:spacing w:val="-8"/>
        </w:rPr>
        <w:t xml:space="preserve"> </w:t>
      </w:r>
      <w:r>
        <w:t>to</w:t>
      </w:r>
      <w:r>
        <w:rPr>
          <w:spacing w:val="-8"/>
        </w:rPr>
        <w:t xml:space="preserve"> </w:t>
      </w:r>
      <w:r>
        <w:t>run</w:t>
      </w:r>
      <w:r>
        <w:rPr>
          <w:spacing w:val="-9"/>
        </w:rPr>
        <w:t xml:space="preserve"> </w:t>
      </w:r>
      <w:r>
        <w:t>an</w:t>
      </w:r>
      <w:r>
        <w:rPr>
          <w:spacing w:val="-8"/>
        </w:rPr>
        <w:t xml:space="preserve"> </w:t>
      </w:r>
      <w:r>
        <w:t>operating</w:t>
      </w:r>
      <w:r>
        <w:rPr>
          <w:spacing w:val="-8"/>
        </w:rPr>
        <w:t xml:space="preserve"> </w:t>
      </w:r>
      <w:r>
        <w:t>system</w:t>
      </w:r>
      <w:r>
        <w:rPr>
          <w:spacing w:val="-8"/>
        </w:rPr>
        <w:t xml:space="preserve"> </w:t>
      </w:r>
      <w:r>
        <w:t>inside</w:t>
      </w:r>
      <w:r>
        <w:rPr>
          <w:spacing w:val="-9"/>
        </w:rPr>
        <w:t xml:space="preserve"> </w:t>
      </w:r>
      <w:r>
        <w:t>another</w:t>
      </w:r>
      <w:r>
        <w:rPr>
          <w:spacing w:val="-9"/>
        </w:rPr>
        <w:t xml:space="preserve"> </w:t>
      </w:r>
      <w:r>
        <w:t>operating</w:t>
      </w:r>
      <w:r>
        <w:rPr>
          <w:spacing w:val="-8"/>
        </w:rPr>
        <w:t xml:space="preserve"> </w:t>
      </w:r>
      <w:r>
        <w:t>system. It</w:t>
      </w:r>
      <w:r>
        <w:rPr>
          <w:spacing w:val="-5"/>
        </w:rPr>
        <w:t xml:space="preserve"> </w:t>
      </w:r>
      <w:r>
        <w:t>provides</w:t>
      </w:r>
      <w:r>
        <w:rPr>
          <w:spacing w:val="-4"/>
        </w:rPr>
        <w:t xml:space="preserve"> </w:t>
      </w:r>
      <w:r>
        <w:t>a</w:t>
      </w:r>
      <w:r>
        <w:rPr>
          <w:spacing w:val="-7"/>
        </w:rPr>
        <w:t xml:space="preserve"> </w:t>
      </w:r>
      <w:r>
        <w:t>safe</w:t>
      </w:r>
      <w:r>
        <w:rPr>
          <w:spacing w:val="-7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isolated</w:t>
      </w:r>
      <w:r>
        <w:rPr>
          <w:spacing w:val="-6"/>
        </w:rPr>
        <w:t xml:space="preserve"> </w:t>
      </w:r>
      <w:r>
        <w:t>environment</w:t>
      </w:r>
      <w:r>
        <w:rPr>
          <w:spacing w:val="-5"/>
        </w:rPr>
        <w:t xml:space="preserve"> </w:t>
      </w:r>
      <w:r>
        <w:t>for</w:t>
      </w:r>
      <w:r>
        <w:rPr>
          <w:spacing w:val="-7"/>
        </w:rPr>
        <w:t xml:space="preserve"> </w:t>
      </w:r>
      <w:r>
        <w:t>learning,</w:t>
      </w:r>
      <w:r>
        <w:rPr>
          <w:spacing w:val="-5"/>
        </w:rPr>
        <w:t xml:space="preserve"> </w:t>
      </w:r>
      <w:r>
        <w:t>testing,</w:t>
      </w:r>
      <w:r>
        <w:rPr>
          <w:spacing w:val="-5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running</w:t>
      </w:r>
      <w:r>
        <w:rPr>
          <w:spacing w:val="-6"/>
        </w:rPr>
        <w:t xml:space="preserve"> </w:t>
      </w:r>
      <w:r>
        <w:t>programs</w:t>
      </w:r>
      <w:r>
        <w:rPr>
          <w:spacing w:val="-5"/>
        </w:rPr>
        <w:t xml:space="preserve"> </w:t>
      </w:r>
      <w:r>
        <w:t>without affecting the host system.</w:t>
      </w:r>
    </w:p>
    <w:p w14:paraId="411A0491">
      <w:pPr>
        <w:pStyle w:val="6"/>
        <w:spacing w:before="138"/>
      </w:pPr>
    </w:p>
    <w:p w14:paraId="7EA8075D">
      <w:pPr>
        <w:pStyle w:val="6"/>
        <w:spacing w:before="1" w:line="360" w:lineRule="auto"/>
        <w:ind w:left="23" w:right="122"/>
        <w:jc w:val="both"/>
      </w:pPr>
      <w:r>
        <w:t>In</w:t>
      </w:r>
      <w:r>
        <w:rPr>
          <w:spacing w:val="-3"/>
        </w:rPr>
        <w:t xml:space="preserve"> </w:t>
      </w:r>
      <w:r>
        <w:t>this</w:t>
      </w:r>
      <w:r>
        <w:rPr>
          <w:spacing w:val="-5"/>
        </w:rPr>
        <w:t xml:space="preserve"> </w:t>
      </w:r>
      <w:r>
        <w:t>experiment,</w:t>
      </w:r>
      <w:r>
        <w:rPr>
          <w:spacing w:val="-4"/>
        </w:rPr>
        <w:t xml:space="preserve"> </w:t>
      </w:r>
      <w:r>
        <w:t>Ubuntu</w:t>
      </w:r>
      <w:r>
        <w:rPr>
          <w:spacing w:val="-4"/>
        </w:rPr>
        <w:t xml:space="preserve"> </w:t>
      </w:r>
      <w:r>
        <w:t>Linux</w:t>
      </w:r>
      <w:r>
        <w:rPr>
          <w:spacing w:val="-5"/>
        </w:rPr>
        <w:t xml:space="preserve"> </w:t>
      </w:r>
      <w:r>
        <w:t>is</w:t>
      </w:r>
      <w:r>
        <w:rPr>
          <w:spacing w:val="-4"/>
        </w:rPr>
        <w:t xml:space="preserve"> </w:t>
      </w:r>
      <w:r>
        <w:t>installed</w:t>
      </w:r>
      <w:r>
        <w:rPr>
          <w:spacing w:val="-5"/>
        </w:rPr>
        <w:t xml:space="preserve"> </w:t>
      </w:r>
      <w:r>
        <w:t>inside</w:t>
      </w:r>
      <w:r>
        <w:rPr>
          <w:spacing w:val="-6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virtual</w:t>
      </w:r>
      <w:r>
        <w:rPr>
          <w:spacing w:val="-4"/>
        </w:rPr>
        <w:t xml:space="preserve"> </w:t>
      </w:r>
      <w:r>
        <w:t>machine.</w:t>
      </w:r>
      <w:r>
        <w:rPr>
          <w:spacing w:val="-5"/>
        </w:rPr>
        <w:t xml:space="preserve"> </w:t>
      </w:r>
      <w:r>
        <w:t>GCC</w:t>
      </w:r>
      <w:r>
        <w:rPr>
          <w:spacing w:val="-2"/>
        </w:rPr>
        <w:t xml:space="preserve"> </w:t>
      </w:r>
      <w:r>
        <w:t>is</w:t>
      </w:r>
      <w:r>
        <w:rPr>
          <w:spacing w:val="-4"/>
        </w:rPr>
        <w:t xml:space="preserve"> </w:t>
      </w:r>
      <w:r>
        <w:t>then</w:t>
      </w:r>
      <w:r>
        <w:rPr>
          <w:spacing w:val="-5"/>
        </w:rPr>
        <w:t xml:space="preserve"> </w:t>
      </w:r>
      <w:r>
        <w:t>installed</w:t>
      </w:r>
      <w:r>
        <w:rPr>
          <w:spacing w:val="-5"/>
        </w:rPr>
        <w:t xml:space="preserve"> </w:t>
      </w:r>
      <w:r>
        <w:t>in Ubuntu to compile and execute a simple C program. This helps in understanding how C programs are developed and executed in a Linux environment.</w:t>
      </w:r>
    </w:p>
    <w:p w14:paraId="1A15E9FF">
      <w:pPr>
        <w:pStyle w:val="6"/>
        <w:spacing w:after="0" w:line="360" w:lineRule="auto"/>
        <w:jc w:val="both"/>
        <w:sectPr>
          <w:headerReference r:id="rId5" w:type="default"/>
          <w:type w:val="continuous"/>
          <w:pgSz w:w="11920" w:h="16850"/>
          <w:pgMar w:top="1440" w:right="1080" w:bottom="1440" w:left="1080" w:header="715" w:footer="0" w:gutter="0"/>
          <w:pgBorders>
            <w:top w:val="single" w:color="auto" w:sz="4" w:space="1"/>
            <w:left w:val="single" w:color="auto" w:sz="4" w:space="4"/>
            <w:bottom w:val="single" w:color="auto" w:sz="4" w:space="1"/>
            <w:right w:val="single" w:color="auto" w:sz="4" w:space="4"/>
          </w:pgBorders>
          <w:pgNumType w:start="1"/>
          <w:cols w:space="720" w:num="1"/>
        </w:sectPr>
      </w:pPr>
    </w:p>
    <w:p w14:paraId="5A8C8C3A">
      <w:pPr>
        <w:pStyle w:val="2"/>
        <w:spacing w:before="80"/>
      </w:pPr>
      <w:r>
        <w:rPr>
          <w:spacing w:val="-2"/>
        </w:rPr>
        <w:t>PROCEDURE:</w:t>
      </w:r>
    </w:p>
    <w:p w14:paraId="11D6FB7D">
      <w:pPr>
        <w:pStyle w:val="3"/>
        <w:spacing w:before="218"/>
        <w:ind w:left="23" w:firstLine="0"/>
      </w:pPr>
      <w:r>
        <w:t>Step</w:t>
      </w:r>
      <w:r>
        <w:rPr>
          <w:spacing w:val="-2"/>
        </w:rPr>
        <w:t xml:space="preserve"> </w:t>
      </w:r>
      <w:r>
        <w:t>1:</w:t>
      </w:r>
      <w:r>
        <w:rPr>
          <w:spacing w:val="-1"/>
        </w:rPr>
        <w:t xml:space="preserve"> </w:t>
      </w:r>
      <w:r>
        <w:t>Creating</w:t>
      </w:r>
      <w:r>
        <w:rPr>
          <w:spacing w:val="-1"/>
        </w:rPr>
        <w:t xml:space="preserve"> </w:t>
      </w:r>
      <w:r>
        <w:t>a</w:t>
      </w:r>
      <w:r>
        <w:rPr>
          <w:spacing w:val="-1"/>
        </w:rPr>
        <w:t xml:space="preserve"> </w:t>
      </w:r>
      <w:r>
        <w:t>Virtual</w:t>
      </w:r>
      <w:r>
        <w:rPr>
          <w:spacing w:val="-1"/>
        </w:rPr>
        <w:t xml:space="preserve"> </w:t>
      </w:r>
      <w:r>
        <w:rPr>
          <w:spacing w:val="-2"/>
        </w:rPr>
        <w:t>Machine</w:t>
      </w:r>
    </w:p>
    <w:p w14:paraId="1F69884D">
      <w:pPr>
        <w:pStyle w:val="6"/>
        <w:spacing w:before="137"/>
        <w:ind w:left="23"/>
      </w:pPr>
      <w:r>
        <w:t>Before</w:t>
      </w:r>
      <w:r>
        <w:rPr>
          <w:spacing w:val="-4"/>
        </w:rPr>
        <w:t xml:space="preserve"> </w:t>
      </w:r>
      <w:r>
        <w:t>installing</w:t>
      </w:r>
      <w:r>
        <w:rPr>
          <w:spacing w:val="-1"/>
        </w:rPr>
        <w:t xml:space="preserve"> </w:t>
      </w:r>
      <w:r>
        <w:t>a</w:t>
      </w:r>
      <w:r>
        <w:rPr>
          <w:spacing w:val="-1"/>
        </w:rPr>
        <w:t xml:space="preserve"> </w:t>
      </w:r>
      <w:r>
        <w:t>C compiler,</w:t>
      </w:r>
      <w:r>
        <w:rPr>
          <w:spacing w:val="-1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virtual machine must be</w:t>
      </w:r>
      <w:r>
        <w:rPr>
          <w:spacing w:val="-1"/>
        </w:rPr>
        <w:t xml:space="preserve"> </w:t>
      </w:r>
      <w:r>
        <w:rPr>
          <w:spacing w:val="-2"/>
        </w:rPr>
        <w:t>created.</w:t>
      </w:r>
    </w:p>
    <w:p w14:paraId="0F1089E9">
      <w:pPr>
        <w:pStyle w:val="6"/>
        <w:spacing w:before="139" w:line="360" w:lineRule="auto"/>
        <w:ind w:left="23"/>
      </w:pPr>
      <w:r>
        <w:t>A</w:t>
      </w:r>
      <w:r>
        <w:rPr>
          <w:spacing w:val="-3"/>
        </w:rPr>
        <w:t xml:space="preserve"> </w:t>
      </w:r>
      <w:r>
        <w:rPr>
          <w:b/>
        </w:rPr>
        <w:t>virtual</w:t>
      </w:r>
      <w:r>
        <w:rPr>
          <w:b/>
          <w:spacing w:val="-2"/>
        </w:rPr>
        <w:t xml:space="preserve"> </w:t>
      </w:r>
      <w:r>
        <w:rPr>
          <w:b/>
        </w:rPr>
        <w:t>machine</w:t>
      </w:r>
      <w:r>
        <w:rPr>
          <w:b/>
          <w:spacing w:val="-3"/>
        </w:rPr>
        <w:t xml:space="preserve"> </w:t>
      </w:r>
      <w:r>
        <w:rPr>
          <w:b/>
        </w:rPr>
        <w:t>(VM)</w:t>
      </w:r>
      <w:r>
        <w:rPr>
          <w:b/>
          <w:spacing w:val="-2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t>software</w:t>
      </w:r>
      <w:r>
        <w:rPr>
          <w:spacing w:val="-4"/>
        </w:rPr>
        <w:t xml:space="preserve"> </w:t>
      </w:r>
      <w:r>
        <w:t>that</w:t>
      </w:r>
      <w:r>
        <w:rPr>
          <w:spacing w:val="-2"/>
        </w:rPr>
        <w:t xml:space="preserve"> </w:t>
      </w:r>
      <w:r>
        <w:t>allows</w:t>
      </w:r>
      <w:r>
        <w:rPr>
          <w:spacing w:val="-3"/>
        </w:rPr>
        <w:t xml:space="preserve"> </w:t>
      </w:r>
      <w:r>
        <w:t>us</w:t>
      </w:r>
      <w:r>
        <w:rPr>
          <w:spacing w:val="-3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run</w:t>
      </w:r>
      <w:r>
        <w:rPr>
          <w:spacing w:val="-3"/>
        </w:rPr>
        <w:t xml:space="preserve"> </w:t>
      </w:r>
      <w:r>
        <w:t>an</w:t>
      </w:r>
      <w:r>
        <w:rPr>
          <w:spacing w:val="-2"/>
        </w:rPr>
        <w:t xml:space="preserve"> </w:t>
      </w:r>
      <w:r>
        <w:t>operating</w:t>
      </w:r>
      <w:r>
        <w:rPr>
          <w:spacing w:val="-2"/>
        </w:rPr>
        <w:t xml:space="preserve"> </w:t>
      </w:r>
      <w:r>
        <w:t>system</w:t>
      </w:r>
      <w:r>
        <w:rPr>
          <w:spacing w:val="-2"/>
        </w:rPr>
        <w:t xml:space="preserve"> </w:t>
      </w:r>
      <w:r>
        <w:t>inside</w:t>
      </w:r>
      <w:r>
        <w:rPr>
          <w:spacing w:val="-2"/>
        </w:rPr>
        <w:t xml:space="preserve"> </w:t>
      </w:r>
      <w:r>
        <w:t>another operating system.</w:t>
      </w:r>
    </w:p>
    <w:p w14:paraId="61B60F9E">
      <w:pPr>
        <w:pStyle w:val="3"/>
        <w:numPr>
          <w:ilvl w:val="0"/>
          <w:numId w:val="1"/>
        </w:numPr>
        <w:tabs>
          <w:tab w:val="left" w:pos="743"/>
        </w:tabs>
        <w:spacing w:before="0" w:after="0" w:line="240" w:lineRule="auto"/>
        <w:ind w:left="743" w:right="0" w:hanging="360"/>
        <w:jc w:val="left"/>
        <w:rPr>
          <w:b w:val="0"/>
        </w:rPr>
      </w:pPr>
      <w:r>
        <w:rPr>
          <w:b w:val="0"/>
        </w:rPr>
        <w:t>Open</w:t>
      </w:r>
      <w:r>
        <w:rPr>
          <w:b w:val="0"/>
          <w:spacing w:val="-4"/>
        </w:rPr>
        <w:t xml:space="preserve"> </w:t>
      </w:r>
      <w:r>
        <w:t>VirtualBox</w:t>
      </w:r>
      <w:r>
        <w:rPr>
          <w:spacing w:val="-1"/>
        </w:rPr>
        <w:t xml:space="preserve"> </w:t>
      </w:r>
      <w:r>
        <w:t>/</w:t>
      </w:r>
      <w:r>
        <w:rPr>
          <w:spacing w:val="-2"/>
        </w:rPr>
        <w:t xml:space="preserve"> </w:t>
      </w:r>
      <w:r>
        <w:t>KVM</w:t>
      </w:r>
      <w:r>
        <w:rPr>
          <w:spacing w:val="-2"/>
        </w:rPr>
        <w:t xml:space="preserve"> </w:t>
      </w:r>
      <w:r>
        <w:t>Virtual</w:t>
      </w:r>
      <w:r>
        <w:rPr>
          <w:spacing w:val="-1"/>
        </w:rPr>
        <w:t xml:space="preserve"> </w:t>
      </w:r>
      <w:r>
        <w:t>Machine</w:t>
      </w:r>
      <w:r>
        <w:rPr>
          <w:spacing w:val="-2"/>
        </w:rPr>
        <w:t xml:space="preserve"> Manager</w:t>
      </w:r>
      <w:r>
        <w:rPr>
          <w:b w:val="0"/>
          <w:spacing w:val="-2"/>
        </w:rPr>
        <w:t>.</w:t>
      </w:r>
    </w:p>
    <w:p w14:paraId="48E14963">
      <w:pPr>
        <w:pStyle w:val="8"/>
        <w:numPr>
          <w:ilvl w:val="0"/>
          <w:numId w:val="1"/>
        </w:numPr>
        <w:tabs>
          <w:tab w:val="left" w:pos="743"/>
        </w:tabs>
        <w:spacing w:before="137" w:after="0" w:line="240" w:lineRule="auto"/>
        <w:ind w:left="743" w:right="0" w:hanging="360"/>
        <w:jc w:val="left"/>
        <w:rPr>
          <w:sz w:val="24"/>
        </w:rPr>
      </w:pPr>
      <w:r>
        <w:rPr>
          <w:sz w:val="24"/>
        </w:rPr>
        <w:t>Create</w:t>
      </w:r>
      <w:r>
        <w:rPr>
          <w:spacing w:val="-3"/>
          <w:sz w:val="24"/>
        </w:rPr>
        <w:t xml:space="preserve"> </w:t>
      </w:r>
      <w:r>
        <w:rPr>
          <w:sz w:val="24"/>
        </w:rPr>
        <w:t>a</w:t>
      </w:r>
      <w:r>
        <w:rPr>
          <w:spacing w:val="-3"/>
          <w:sz w:val="24"/>
        </w:rPr>
        <w:t xml:space="preserve"> </w:t>
      </w:r>
      <w:r>
        <w:rPr>
          <w:sz w:val="24"/>
        </w:rPr>
        <w:t>new</w:t>
      </w:r>
      <w:r>
        <w:rPr>
          <w:spacing w:val="-2"/>
          <w:sz w:val="24"/>
        </w:rPr>
        <w:t xml:space="preserve"> </w:t>
      </w:r>
      <w:r>
        <w:rPr>
          <w:sz w:val="24"/>
        </w:rPr>
        <w:t xml:space="preserve">virtual </w:t>
      </w:r>
      <w:r>
        <w:rPr>
          <w:spacing w:val="-2"/>
          <w:sz w:val="24"/>
        </w:rPr>
        <w:t>machine.</w:t>
      </w:r>
    </w:p>
    <w:p w14:paraId="07E92C95">
      <w:pPr>
        <w:pStyle w:val="8"/>
        <w:numPr>
          <w:ilvl w:val="0"/>
          <w:numId w:val="1"/>
        </w:numPr>
        <w:tabs>
          <w:tab w:val="left" w:pos="743"/>
        </w:tabs>
        <w:spacing w:before="139" w:after="0" w:line="240" w:lineRule="auto"/>
        <w:ind w:left="743" w:right="0" w:hanging="360"/>
        <w:jc w:val="left"/>
        <w:rPr>
          <w:sz w:val="24"/>
        </w:rPr>
      </w:pPr>
      <w:r>
        <w:rPr>
          <w:sz w:val="24"/>
        </w:rPr>
        <w:t>Allocate</w:t>
      </w:r>
      <w:r>
        <w:rPr>
          <w:spacing w:val="-4"/>
          <w:sz w:val="24"/>
        </w:rPr>
        <w:t xml:space="preserve"> </w:t>
      </w:r>
      <w:r>
        <w:rPr>
          <w:sz w:val="24"/>
        </w:rPr>
        <w:t>required</w:t>
      </w:r>
      <w:r>
        <w:rPr>
          <w:spacing w:val="-2"/>
          <w:sz w:val="24"/>
        </w:rPr>
        <w:t xml:space="preserve"> </w:t>
      </w:r>
      <w:r>
        <w:rPr>
          <w:sz w:val="24"/>
        </w:rPr>
        <w:t>system</w:t>
      </w:r>
      <w:r>
        <w:rPr>
          <w:spacing w:val="1"/>
          <w:sz w:val="24"/>
        </w:rPr>
        <w:t xml:space="preserve"> </w:t>
      </w:r>
      <w:r>
        <w:rPr>
          <w:sz w:val="24"/>
        </w:rPr>
        <w:t>resources</w:t>
      </w:r>
      <w:r>
        <w:rPr>
          <w:spacing w:val="-3"/>
          <w:sz w:val="24"/>
        </w:rPr>
        <w:t xml:space="preserve"> </w:t>
      </w:r>
      <w:r>
        <w:rPr>
          <w:sz w:val="24"/>
        </w:rPr>
        <w:t>such</w:t>
      </w:r>
      <w:r>
        <w:rPr>
          <w:spacing w:val="-2"/>
          <w:sz w:val="24"/>
        </w:rPr>
        <w:t xml:space="preserve"> </w:t>
      </w:r>
      <w:r>
        <w:rPr>
          <w:sz w:val="24"/>
        </w:rPr>
        <w:t>as</w:t>
      </w:r>
      <w:r>
        <w:rPr>
          <w:spacing w:val="-2"/>
          <w:sz w:val="24"/>
        </w:rPr>
        <w:t xml:space="preserve"> </w:t>
      </w:r>
      <w:r>
        <w:rPr>
          <w:sz w:val="24"/>
        </w:rPr>
        <w:t>RAM</w:t>
      </w:r>
      <w:r>
        <w:rPr>
          <w:spacing w:val="-1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pacing w:val="-4"/>
          <w:sz w:val="24"/>
        </w:rPr>
        <w:t>CPU.</w:t>
      </w:r>
    </w:p>
    <w:p w14:paraId="76509501">
      <w:pPr>
        <w:pStyle w:val="8"/>
        <w:numPr>
          <w:ilvl w:val="0"/>
          <w:numId w:val="1"/>
        </w:numPr>
        <w:tabs>
          <w:tab w:val="left" w:pos="743"/>
        </w:tabs>
        <w:spacing w:before="138" w:after="0" w:line="240" w:lineRule="auto"/>
        <w:ind w:left="743" w:right="0" w:hanging="360"/>
        <w:jc w:val="left"/>
        <w:rPr>
          <w:sz w:val="24"/>
        </w:rPr>
      </w:pPr>
      <w:r>
        <w:rPr>
          <w:sz w:val="24"/>
        </w:rPr>
        <w:t>Install</w:t>
      </w:r>
      <w:r>
        <w:rPr>
          <w:spacing w:val="-2"/>
          <w:sz w:val="24"/>
        </w:rPr>
        <w:t xml:space="preserve"> </w:t>
      </w:r>
      <w:r>
        <w:rPr>
          <w:sz w:val="24"/>
        </w:rPr>
        <w:t>an</w:t>
      </w:r>
      <w:r>
        <w:rPr>
          <w:spacing w:val="-1"/>
          <w:sz w:val="24"/>
        </w:rPr>
        <w:t xml:space="preserve"> </w:t>
      </w:r>
      <w:r>
        <w:rPr>
          <w:sz w:val="24"/>
        </w:rPr>
        <w:t>operating</w:t>
      </w:r>
      <w:r>
        <w:rPr>
          <w:spacing w:val="-1"/>
          <w:sz w:val="24"/>
        </w:rPr>
        <w:t xml:space="preserve"> </w:t>
      </w:r>
      <w:r>
        <w:rPr>
          <w:sz w:val="24"/>
        </w:rPr>
        <w:t>system</w:t>
      </w:r>
      <w:r>
        <w:rPr>
          <w:spacing w:val="-1"/>
          <w:sz w:val="24"/>
        </w:rPr>
        <w:t xml:space="preserve"> </w:t>
      </w:r>
      <w:r>
        <w:rPr>
          <w:sz w:val="24"/>
        </w:rPr>
        <w:t>like</w:t>
      </w:r>
      <w:r>
        <w:rPr>
          <w:spacing w:val="-1"/>
          <w:sz w:val="24"/>
        </w:rPr>
        <w:t xml:space="preserve"> </w:t>
      </w:r>
      <w:r>
        <w:rPr>
          <w:b/>
          <w:sz w:val="24"/>
        </w:rPr>
        <w:t>Ubuntu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 xml:space="preserve">Linux </w:t>
      </w:r>
      <w:r>
        <w:rPr>
          <w:sz w:val="24"/>
        </w:rPr>
        <w:t>inside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virtual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machine.</w:t>
      </w:r>
    </w:p>
    <w:p w14:paraId="74580173">
      <w:pPr>
        <w:pStyle w:val="8"/>
        <w:numPr>
          <w:ilvl w:val="0"/>
          <w:numId w:val="1"/>
        </w:numPr>
        <w:tabs>
          <w:tab w:val="left" w:pos="743"/>
        </w:tabs>
        <w:spacing w:before="139" w:after="0" w:line="240" w:lineRule="auto"/>
        <w:ind w:left="743" w:right="0" w:hanging="360"/>
        <w:jc w:val="left"/>
        <w:rPr>
          <w:sz w:val="24"/>
        </w:rPr>
      </w:pP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virtual</w:t>
      </w:r>
      <w:r>
        <w:rPr>
          <w:spacing w:val="-1"/>
          <w:sz w:val="24"/>
        </w:rPr>
        <w:t xml:space="preserve"> </w:t>
      </w:r>
      <w:r>
        <w:rPr>
          <w:sz w:val="24"/>
        </w:rPr>
        <w:t>machine is</w:t>
      </w:r>
      <w:r>
        <w:rPr>
          <w:spacing w:val="-2"/>
          <w:sz w:val="24"/>
        </w:rPr>
        <w:t xml:space="preserve"> </w:t>
      </w:r>
      <w:r>
        <w:rPr>
          <w:sz w:val="24"/>
        </w:rPr>
        <w:t>given</w:t>
      </w:r>
      <w:r>
        <w:rPr>
          <w:spacing w:val="-1"/>
          <w:sz w:val="24"/>
        </w:rPr>
        <w:t xml:space="preserve"> </w:t>
      </w:r>
      <w:r>
        <w:rPr>
          <w:sz w:val="24"/>
        </w:rPr>
        <w:t>a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name and </w:t>
      </w:r>
      <w:r>
        <w:rPr>
          <w:spacing w:val="-2"/>
          <w:sz w:val="24"/>
        </w:rPr>
        <w:t>saved.</w:t>
      </w:r>
    </w:p>
    <w:p w14:paraId="1C0CA189">
      <w:pPr>
        <w:pStyle w:val="6"/>
        <w:spacing w:before="137" w:line="360" w:lineRule="auto"/>
        <w:ind w:left="23"/>
      </w:pPr>
      <w:r>
        <w:t>This</w:t>
      </w:r>
      <w:r>
        <w:rPr>
          <w:spacing w:val="-3"/>
        </w:rPr>
        <w:t xml:space="preserve"> </w:t>
      </w:r>
      <w:r>
        <w:t>step</w:t>
      </w:r>
      <w:r>
        <w:rPr>
          <w:spacing w:val="-2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t>important</w:t>
      </w:r>
      <w:r>
        <w:rPr>
          <w:spacing w:val="-2"/>
        </w:rPr>
        <w:t xml:space="preserve"> </w:t>
      </w:r>
      <w:r>
        <w:t>because</w:t>
      </w:r>
      <w:r>
        <w:rPr>
          <w:spacing w:val="-3"/>
        </w:rPr>
        <w:t xml:space="preserve"> </w:t>
      </w:r>
      <w:r>
        <w:t>all</w:t>
      </w:r>
      <w:r>
        <w:rPr>
          <w:spacing w:val="-2"/>
        </w:rPr>
        <w:t xml:space="preserve"> </w:t>
      </w:r>
      <w:r>
        <w:t>programs</w:t>
      </w:r>
      <w:r>
        <w:rPr>
          <w:spacing w:val="-3"/>
        </w:rPr>
        <w:t xml:space="preserve"> </w:t>
      </w:r>
      <w:r>
        <w:t>will</w:t>
      </w:r>
      <w:r>
        <w:rPr>
          <w:spacing w:val="-2"/>
        </w:rPr>
        <w:t xml:space="preserve"> </w:t>
      </w:r>
      <w:r>
        <w:t>be</w:t>
      </w:r>
      <w:r>
        <w:rPr>
          <w:spacing w:val="-3"/>
        </w:rPr>
        <w:t xml:space="preserve"> </w:t>
      </w:r>
      <w:r>
        <w:t>installed</w:t>
      </w:r>
      <w:r>
        <w:rPr>
          <w:spacing w:val="-2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executed</w:t>
      </w:r>
      <w:r>
        <w:rPr>
          <w:spacing w:val="-2"/>
        </w:rPr>
        <w:t xml:space="preserve"> </w:t>
      </w:r>
      <w:r>
        <w:t>inside</w:t>
      </w:r>
      <w:r>
        <w:rPr>
          <w:spacing w:val="-2"/>
        </w:rPr>
        <w:t xml:space="preserve"> </w:t>
      </w:r>
      <w:r>
        <w:t>this</w:t>
      </w:r>
      <w:r>
        <w:rPr>
          <w:spacing w:val="-3"/>
        </w:rPr>
        <w:t xml:space="preserve"> </w:t>
      </w:r>
      <w:r>
        <w:t>virtual environment instead of the host system.</w:t>
      </w:r>
    </w:p>
    <w:p w14:paraId="5C315603">
      <w:pPr>
        <w:pStyle w:val="6"/>
        <w:spacing w:before="139"/>
      </w:pPr>
    </w:p>
    <w:p w14:paraId="7E3BCEF2">
      <w:pPr>
        <w:pStyle w:val="3"/>
        <w:spacing w:before="0"/>
        <w:ind w:left="23" w:firstLine="0"/>
      </w:pPr>
      <w:r>
        <w:t>Step</w:t>
      </w:r>
      <w:r>
        <w:rPr>
          <w:spacing w:val="-3"/>
        </w:rPr>
        <w:t xml:space="preserve"> </w:t>
      </w:r>
      <w:r>
        <w:t>2:</w:t>
      </w:r>
      <w:r>
        <w:rPr>
          <w:spacing w:val="-2"/>
        </w:rPr>
        <w:t xml:space="preserve"> </w:t>
      </w:r>
      <w:r>
        <w:t>Opening</w:t>
      </w:r>
      <w:r>
        <w:rPr>
          <w:spacing w:val="-2"/>
        </w:rPr>
        <w:t xml:space="preserve"> </w:t>
      </w:r>
      <w:r>
        <w:t>Ubuntu</w:t>
      </w:r>
      <w:r>
        <w:rPr>
          <w:spacing w:val="-2"/>
        </w:rPr>
        <w:t xml:space="preserve"> </w:t>
      </w:r>
      <w:r>
        <w:t>OS</w:t>
      </w:r>
      <w:r>
        <w:rPr>
          <w:spacing w:val="-2"/>
        </w:rPr>
        <w:t xml:space="preserve"> </w:t>
      </w:r>
      <w:r>
        <w:t>in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Virtual</w:t>
      </w:r>
      <w:r>
        <w:rPr>
          <w:spacing w:val="-2"/>
        </w:rPr>
        <w:t xml:space="preserve"> Machine</w:t>
      </w:r>
    </w:p>
    <w:p w14:paraId="677F8AB9">
      <w:pPr>
        <w:pStyle w:val="8"/>
        <w:numPr>
          <w:ilvl w:val="0"/>
          <w:numId w:val="1"/>
        </w:numPr>
        <w:tabs>
          <w:tab w:val="left" w:pos="743"/>
        </w:tabs>
        <w:spacing w:before="137" w:after="0" w:line="240" w:lineRule="auto"/>
        <w:ind w:left="743" w:right="0" w:hanging="360"/>
        <w:jc w:val="left"/>
        <w:rPr>
          <w:sz w:val="24"/>
        </w:rPr>
      </w:pPr>
      <w:r>
        <w:rPr>
          <w:sz w:val="24"/>
        </w:rPr>
        <w:t>Start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virtual</w:t>
      </w:r>
      <w:r>
        <w:rPr>
          <w:spacing w:val="-1"/>
          <w:sz w:val="24"/>
        </w:rPr>
        <w:t xml:space="preserve"> </w:t>
      </w:r>
      <w:r>
        <w:rPr>
          <w:sz w:val="24"/>
        </w:rPr>
        <w:t>machine from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virtual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manager.</w:t>
      </w:r>
    </w:p>
    <w:p w14:paraId="5F82C675">
      <w:pPr>
        <w:pStyle w:val="8"/>
        <w:numPr>
          <w:ilvl w:val="0"/>
          <w:numId w:val="1"/>
        </w:numPr>
        <w:tabs>
          <w:tab w:val="left" w:pos="743"/>
        </w:tabs>
        <w:spacing w:before="139" w:after="0" w:line="240" w:lineRule="auto"/>
        <w:ind w:left="743" w:right="0" w:hanging="360"/>
        <w:jc w:val="left"/>
        <w:rPr>
          <w:sz w:val="24"/>
        </w:rPr>
      </w:pPr>
      <w:r>
        <w:rPr>
          <w:sz w:val="24"/>
        </w:rPr>
        <w:t>The</w:t>
      </w:r>
      <w:r>
        <w:rPr>
          <w:spacing w:val="-5"/>
          <w:sz w:val="24"/>
        </w:rPr>
        <w:t xml:space="preserve"> </w:t>
      </w:r>
      <w:r>
        <w:rPr>
          <w:sz w:val="24"/>
        </w:rPr>
        <w:t>Ubuntu</w:t>
      </w:r>
      <w:r>
        <w:rPr>
          <w:spacing w:val="-1"/>
          <w:sz w:val="24"/>
        </w:rPr>
        <w:t xml:space="preserve"> </w:t>
      </w:r>
      <w:r>
        <w:rPr>
          <w:sz w:val="24"/>
        </w:rPr>
        <w:t>operating system</w:t>
      </w:r>
      <w:r>
        <w:rPr>
          <w:spacing w:val="-1"/>
          <w:sz w:val="24"/>
        </w:rPr>
        <w:t xml:space="preserve"> </w:t>
      </w:r>
      <w:r>
        <w:rPr>
          <w:sz w:val="24"/>
        </w:rPr>
        <w:t>boots</w:t>
      </w:r>
      <w:r>
        <w:rPr>
          <w:spacing w:val="-2"/>
          <w:sz w:val="24"/>
        </w:rPr>
        <w:t xml:space="preserve"> </w:t>
      </w:r>
      <w:r>
        <w:rPr>
          <w:sz w:val="24"/>
        </w:rPr>
        <w:t>inside the</w:t>
      </w:r>
      <w:r>
        <w:rPr>
          <w:spacing w:val="-2"/>
          <w:sz w:val="24"/>
        </w:rPr>
        <w:t xml:space="preserve"> </w:t>
      </w:r>
      <w:r>
        <w:rPr>
          <w:sz w:val="24"/>
        </w:rPr>
        <w:t xml:space="preserve">virtual </w:t>
      </w:r>
      <w:r>
        <w:rPr>
          <w:spacing w:val="-2"/>
          <w:sz w:val="24"/>
        </w:rPr>
        <w:t>machine.</w:t>
      </w:r>
    </w:p>
    <w:p w14:paraId="28BDFEBD">
      <w:pPr>
        <w:pStyle w:val="8"/>
        <w:numPr>
          <w:ilvl w:val="0"/>
          <w:numId w:val="1"/>
        </w:numPr>
        <w:tabs>
          <w:tab w:val="left" w:pos="743"/>
        </w:tabs>
        <w:spacing w:before="137" w:after="0" w:line="240" w:lineRule="auto"/>
        <w:ind w:left="743" w:right="0" w:hanging="360"/>
        <w:jc w:val="left"/>
        <w:rPr>
          <w:sz w:val="24"/>
        </w:rPr>
      </w:pPr>
      <w:r>
        <w:rPr>
          <w:sz w:val="24"/>
        </w:rPr>
        <w:t>Log</w:t>
      </w:r>
      <w:r>
        <w:rPr>
          <w:spacing w:val="-3"/>
          <w:sz w:val="24"/>
        </w:rPr>
        <w:t xml:space="preserve"> </w:t>
      </w:r>
      <w:r>
        <w:rPr>
          <w:sz w:val="24"/>
        </w:rPr>
        <w:t>in using</w:t>
      </w:r>
      <w:r>
        <w:rPr>
          <w:spacing w:val="-1"/>
          <w:sz w:val="24"/>
        </w:rPr>
        <w:t xml:space="preserve"> </w:t>
      </w:r>
      <w:r>
        <w:rPr>
          <w:sz w:val="24"/>
        </w:rPr>
        <w:t>the username</w:t>
      </w:r>
      <w:r>
        <w:rPr>
          <w:spacing w:val="-2"/>
          <w:sz w:val="24"/>
        </w:rPr>
        <w:t xml:space="preserve"> </w:t>
      </w:r>
      <w:r>
        <w:rPr>
          <w:sz w:val="24"/>
        </w:rPr>
        <w:t xml:space="preserve">and </w:t>
      </w:r>
      <w:r>
        <w:rPr>
          <w:spacing w:val="-2"/>
          <w:sz w:val="24"/>
        </w:rPr>
        <w:t>password.</w:t>
      </w:r>
    </w:p>
    <w:p w14:paraId="352BC777">
      <w:pPr>
        <w:pStyle w:val="6"/>
        <w:spacing w:before="139"/>
        <w:ind w:left="23"/>
      </w:pPr>
      <w:r>
        <w:t>Now</w:t>
      </w:r>
      <w:r>
        <w:rPr>
          <w:spacing w:val="-4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Ubuntu</w:t>
      </w:r>
      <w:r>
        <w:rPr>
          <w:spacing w:val="-1"/>
        </w:rPr>
        <w:t xml:space="preserve"> </w:t>
      </w:r>
      <w:r>
        <w:t>OS</w:t>
      </w:r>
      <w:r>
        <w:rPr>
          <w:spacing w:val="-1"/>
        </w:rPr>
        <w:t xml:space="preserve"> </w:t>
      </w:r>
      <w:r>
        <w:t>is</w:t>
      </w:r>
      <w:r>
        <w:rPr>
          <w:spacing w:val="-2"/>
        </w:rPr>
        <w:t xml:space="preserve"> </w:t>
      </w:r>
      <w:r>
        <w:t>ready</w:t>
      </w:r>
      <w:r>
        <w:rPr>
          <w:spacing w:val="-1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use</w:t>
      </w:r>
      <w:r>
        <w:rPr>
          <w:spacing w:val="-2"/>
        </w:rPr>
        <w:t xml:space="preserve"> </w:t>
      </w:r>
      <w:r>
        <w:t>for</w:t>
      </w:r>
      <w:r>
        <w:rPr>
          <w:spacing w:val="-3"/>
        </w:rPr>
        <w:t xml:space="preserve"> </w:t>
      </w:r>
      <w:r>
        <w:t>installing</w:t>
      </w:r>
      <w:r>
        <w:rPr>
          <w:spacing w:val="-1"/>
        </w:rPr>
        <w:t xml:space="preserve"> </w:t>
      </w:r>
      <w:r>
        <w:t>software</w:t>
      </w:r>
      <w:r>
        <w:rPr>
          <w:spacing w:val="-1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 xml:space="preserve">running </w:t>
      </w:r>
      <w:r>
        <w:rPr>
          <w:spacing w:val="-2"/>
        </w:rPr>
        <w:t>programs.</w:t>
      </w:r>
    </w:p>
    <w:p w14:paraId="4CE03103">
      <w:pPr>
        <w:pStyle w:val="6"/>
      </w:pPr>
    </w:p>
    <w:p w14:paraId="47DDBB53">
      <w:pPr>
        <w:pStyle w:val="6"/>
      </w:pPr>
    </w:p>
    <w:p w14:paraId="6642DEE0">
      <w:pPr>
        <w:pStyle w:val="3"/>
        <w:spacing w:before="0"/>
        <w:ind w:left="23" w:firstLine="0"/>
      </w:pPr>
      <w:r>
        <w:t>Step</w:t>
      </w:r>
      <w:r>
        <w:rPr>
          <w:spacing w:val="-4"/>
        </w:rPr>
        <w:t xml:space="preserve"> </w:t>
      </w:r>
      <w:r>
        <w:t>3:</w:t>
      </w:r>
      <w:r>
        <w:rPr>
          <w:spacing w:val="-2"/>
        </w:rPr>
        <w:t xml:space="preserve"> </w:t>
      </w:r>
      <w:r>
        <w:t>Writing</w:t>
      </w:r>
      <w:r>
        <w:rPr>
          <w:spacing w:val="-2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Simple</w:t>
      </w:r>
      <w:r>
        <w:rPr>
          <w:spacing w:val="-3"/>
        </w:rPr>
        <w:t xml:space="preserve"> </w:t>
      </w:r>
      <w:r>
        <w:t>C</w:t>
      </w:r>
      <w:r>
        <w:rPr>
          <w:spacing w:val="-2"/>
        </w:rPr>
        <w:t xml:space="preserve"> Program</w:t>
      </w:r>
    </w:p>
    <w:p w14:paraId="0C92FD9F">
      <w:pPr>
        <w:pStyle w:val="8"/>
        <w:numPr>
          <w:ilvl w:val="0"/>
          <w:numId w:val="1"/>
        </w:numPr>
        <w:tabs>
          <w:tab w:val="left" w:pos="743"/>
        </w:tabs>
        <w:spacing w:before="137" w:after="0" w:line="240" w:lineRule="auto"/>
        <w:ind w:left="743" w:right="0" w:hanging="360"/>
        <w:jc w:val="left"/>
        <w:rPr>
          <w:sz w:val="24"/>
        </w:rPr>
      </w:pPr>
      <w:r>
        <w:rPr>
          <w:sz w:val="24"/>
        </w:rPr>
        <w:t>Open</w:t>
      </w:r>
      <w:r>
        <w:rPr>
          <w:spacing w:val="-2"/>
          <w:sz w:val="24"/>
        </w:rPr>
        <w:t xml:space="preserve"> </w:t>
      </w:r>
      <w:r>
        <w:rPr>
          <w:b/>
          <w:sz w:val="24"/>
        </w:rPr>
        <w:t>Text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Editor</w:t>
      </w:r>
      <w:r>
        <w:rPr>
          <w:b/>
          <w:spacing w:val="-2"/>
          <w:sz w:val="24"/>
        </w:rPr>
        <w:t xml:space="preserve"> </w:t>
      </w:r>
      <w:r>
        <w:rPr>
          <w:sz w:val="24"/>
        </w:rPr>
        <w:t>in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Ubuntu.</w:t>
      </w:r>
    </w:p>
    <w:p w14:paraId="0C79A1D4">
      <w:pPr>
        <w:pStyle w:val="8"/>
        <w:numPr>
          <w:ilvl w:val="0"/>
          <w:numId w:val="1"/>
        </w:numPr>
        <w:tabs>
          <w:tab w:val="left" w:pos="743"/>
        </w:tabs>
        <w:spacing w:before="139" w:after="0" w:line="360" w:lineRule="auto"/>
        <w:ind w:left="743" w:right="5961" w:hanging="360"/>
        <w:jc w:val="left"/>
        <w:rPr>
          <w:sz w:val="24"/>
        </w:rPr>
      </w:pPr>
      <w:r>
        <w:rPr>
          <w:sz w:val="24"/>
        </w:rPr>
        <w:t>Type</w:t>
      </w:r>
      <w:r>
        <w:rPr>
          <w:spacing w:val="-9"/>
          <w:sz w:val="24"/>
        </w:rPr>
        <w:t xml:space="preserve"> </w:t>
      </w:r>
      <w:r>
        <w:rPr>
          <w:sz w:val="24"/>
        </w:rPr>
        <w:t>a</w:t>
      </w:r>
      <w:r>
        <w:rPr>
          <w:spacing w:val="-8"/>
          <w:sz w:val="24"/>
        </w:rPr>
        <w:t xml:space="preserve"> </w:t>
      </w:r>
      <w:r>
        <w:rPr>
          <w:sz w:val="24"/>
        </w:rPr>
        <w:t>simple</w:t>
      </w:r>
      <w:r>
        <w:rPr>
          <w:spacing w:val="-7"/>
          <w:sz w:val="24"/>
        </w:rPr>
        <w:t xml:space="preserve"> </w:t>
      </w:r>
      <w:r>
        <w:rPr>
          <w:sz w:val="24"/>
        </w:rPr>
        <w:t>C</w:t>
      </w:r>
      <w:r>
        <w:rPr>
          <w:spacing w:val="-7"/>
          <w:sz w:val="24"/>
        </w:rPr>
        <w:t xml:space="preserve"> </w:t>
      </w:r>
      <w:r>
        <w:rPr>
          <w:sz w:val="24"/>
        </w:rPr>
        <w:t xml:space="preserve">program. </w:t>
      </w:r>
      <w:r>
        <w:rPr>
          <w:spacing w:val="-2"/>
          <w:sz w:val="24"/>
        </w:rPr>
        <w:t>Example:</w:t>
      </w:r>
    </w:p>
    <w:p w14:paraId="5844E0C6">
      <w:pPr>
        <w:pStyle w:val="6"/>
        <w:spacing w:line="362" w:lineRule="auto"/>
        <w:ind w:left="1017" w:right="6188"/>
      </w:pPr>
      <w:r>
        <w:t>#include</w:t>
      </w:r>
      <w:r>
        <w:rPr>
          <w:spacing w:val="-15"/>
        </w:rPr>
        <w:t xml:space="preserve"> </w:t>
      </w:r>
      <w:r>
        <w:t>&lt;stdio.h&gt; int main()</w:t>
      </w:r>
    </w:p>
    <w:p w14:paraId="40967609">
      <w:pPr>
        <w:spacing w:before="0" w:line="271" w:lineRule="exact"/>
        <w:ind w:left="1017" w:right="0" w:firstLine="0"/>
        <w:jc w:val="left"/>
        <w:rPr>
          <w:sz w:val="24"/>
        </w:rPr>
      </w:pPr>
      <w:r>
        <w:rPr>
          <w:spacing w:val="-10"/>
          <w:sz w:val="24"/>
        </w:rPr>
        <w:t>{</w:t>
      </w:r>
    </w:p>
    <w:p w14:paraId="182A76B5">
      <w:pPr>
        <w:pStyle w:val="6"/>
        <w:spacing w:before="137" w:line="360" w:lineRule="auto"/>
        <w:ind w:left="1196" w:right="5595"/>
      </w:pPr>
      <w:r>
        <w:t>printf("Hello</w:t>
      </w:r>
      <w:r>
        <w:rPr>
          <w:spacing w:val="-15"/>
        </w:rPr>
        <w:t xml:space="preserve"> </w:t>
      </w:r>
      <w:r>
        <w:t>World"); return 0;</w:t>
      </w:r>
    </w:p>
    <w:p w14:paraId="61465170">
      <w:pPr>
        <w:spacing w:before="0"/>
        <w:ind w:left="1017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 w14:paraId="3F968C44">
      <w:pPr>
        <w:pStyle w:val="8"/>
        <w:numPr>
          <w:ilvl w:val="0"/>
          <w:numId w:val="1"/>
        </w:numPr>
        <w:tabs>
          <w:tab w:val="left" w:pos="743"/>
        </w:tabs>
        <w:spacing w:before="137" w:after="0" w:line="240" w:lineRule="auto"/>
        <w:ind w:left="743" w:right="0" w:hanging="360"/>
        <w:jc w:val="left"/>
        <w:rPr>
          <w:sz w:val="24"/>
        </w:rPr>
      </w:pPr>
      <w:r>
        <w:rPr>
          <w:sz w:val="24"/>
        </w:rPr>
        <w:t>Save</w:t>
      </w:r>
      <w:r>
        <w:rPr>
          <w:spacing w:val="-2"/>
          <w:sz w:val="24"/>
        </w:rPr>
        <w:t xml:space="preserve"> </w:t>
      </w:r>
      <w:r>
        <w:rPr>
          <w:sz w:val="24"/>
        </w:rPr>
        <w:t>the file</w:t>
      </w:r>
      <w:r>
        <w:rPr>
          <w:spacing w:val="-1"/>
          <w:sz w:val="24"/>
        </w:rPr>
        <w:t xml:space="preserve"> </w:t>
      </w:r>
      <w:r>
        <w:rPr>
          <w:sz w:val="24"/>
        </w:rPr>
        <w:t>on</w:t>
      </w:r>
      <w:r>
        <w:rPr>
          <w:spacing w:val="-1"/>
          <w:sz w:val="24"/>
        </w:rPr>
        <w:t xml:space="preserve"> </w:t>
      </w:r>
      <w:r>
        <w:rPr>
          <w:sz w:val="24"/>
        </w:rPr>
        <w:t>the Desktop with</w:t>
      </w:r>
      <w:r>
        <w:rPr>
          <w:spacing w:val="-1"/>
          <w:sz w:val="24"/>
        </w:rPr>
        <w:t xml:space="preserve"> </w:t>
      </w:r>
      <w:r>
        <w:rPr>
          <w:sz w:val="24"/>
        </w:rPr>
        <w:t>the name</w:t>
      </w:r>
      <w:r>
        <w:rPr>
          <w:spacing w:val="1"/>
          <w:sz w:val="24"/>
        </w:rPr>
        <w:t xml:space="preserve"> </w:t>
      </w:r>
      <w:r>
        <w:rPr>
          <w:b/>
          <w:spacing w:val="-2"/>
          <w:sz w:val="24"/>
        </w:rPr>
        <w:t>hello.c</w:t>
      </w:r>
      <w:r>
        <w:rPr>
          <w:spacing w:val="-2"/>
          <w:sz w:val="24"/>
        </w:rPr>
        <w:t>.</w:t>
      </w:r>
    </w:p>
    <w:p w14:paraId="4440510E">
      <w:pPr>
        <w:pStyle w:val="6"/>
        <w:spacing w:before="139"/>
        <w:ind w:left="23"/>
      </w:pPr>
      <w:r>
        <w:t>This</w:t>
      </w:r>
      <w:r>
        <w:rPr>
          <w:spacing w:val="-4"/>
        </w:rPr>
        <w:t xml:space="preserve"> </w:t>
      </w:r>
      <w:r>
        <w:t>step creates</w:t>
      </w:r>
      <w:r>
        <w:rPr>
          <w:spacing w:val="-2"/>
        </w:rPr>
        <w:t xml:space="preserve"> </w:t>
      </w:r>
      <w:r>
        <w:t>a</w:t>
      </w:r>
      <w:r>
        <w:rPr>
          <w:spacing w:val="-1"/>
        </w:rPr>
        <w:t xml:space="preserve"> </w:t>
      </w:r>
      <w:r>
        <w:t>source code</w:t>
      </w:r>
      <w:r>
        <w:rPr>
          <w:spacing w:val="-1"/>
        </w:rPr>
        <w:t xml:space="preserve"> </w:t>
      </w:r>
      <w:r>
        <w:t>file</w:t>
      </w:r>
      <w:r>
        <w:rPr>
          <w:spacing w:val="-2"/>
        </w:rPr>
        <w:t xml:space="preserve"> </w:t>
      </w:r>
      <w:r>
        <w:t>that will</w:t>
      </w:r>
      <w:r>
        <w:rPr>
          <w:spacing w:val="-1"/>
        </w:rPr>
        <w:t xml:space="preserve"> </w:t>
      </w:r>
      <w:r>
        <w:t>be</w:t>
      </w:r>
      <w:r>
        <w:rPr>
          <w:spacing w:val="-1"/>
        </w:rPr>
        <w:t xml:space="preserve"> </w:t>
      </w:r>
      <w:r>
        <w:t>compiled</w:t>
      </w:r>
      <w:r>
        <w:rPr>
          <w:spacing w:val="-1"/>
        </w:rPr>
        <w:t xml:space="preserve"> </w:t>
      </w:r>
      <w:r>
        <w:t>using the</w:t>
      </w:r>
      <w:r>
        <w:rPr>
          <w:spacing w:val="-2"/>
        </w:rPr>
        <w:t xml:space="preserve"> </w:t>
      </w:r>
      <w:r>
        <w:t xml:space="preserve">C </w:t>
      </w:r>
      <w:r>
        <w:rPr>
          <w:spacing w:val="-2"/>
        </w:rPr>
        <w:t>compiler.</w:t>
      </w:r>
    </w:p>
    <w:p w14:paraId="12CF5675">
      <w:pPr>
        <w:pStyle w:val="6"/>
        <w:spacing w:after="0"/>
        <w:sectPr>
          <w:pgSz w:w="11920" w:h="16850"/>
          <w:pgMar w:top="1460" w:right="1275" w:bottom="280" w:left="1417" w:header="715" w:footer="0" w:gutter="0"/>
          <w:pgBorders>
            <w:top w:val="single" w:color="auto" w:sz="4" w:space="1"/>
            <w:left w:val="single" w:color="auto" w:sz="4" w:space="4"/>
            <w:bottom w:val="single" w:color="auto" w:sz="4" w:space="1"/>
            <w:right w:val="single" w:color="auto" w:sz="4" w:space="4"/>
          </w:pgBorders>
          <w:cols w:space="720" w:num="1"/>
        </w:sectPr>
      </w:pPr>
    </w:p>
    <w:p w14:paraId="2D4B9983">
      <w:pPr>
        <w:pStyle w:val="6"/>
        <w:spacing w:before="11"/>
        <w:rPr>
          <w:sz w:val="6"/>
        </w:rPr>
      </w:pPr>
    </w:p>
    <w:p w14:paraId="127FD227">
      <w:pPr>
        <w:pStyle w:val="6"/>
        <w:ind w:left="825"/>
        <w:rPr>
          <w:sz w:val="20"/>
        </w:rPr>
      </w:pPr>
      <w:r>
        <w:rPr>
          <w:sz w:val="20"/>
        </w:rPr>
        <w:drawing>
          <wp:inline distT="0" distB="0" distL="0" distR="0">
            <wp:extent cx="4730115" cy="3101340"/>
            <wp:effectExtent l="0" t="0" r="0" b="0"/>
            <wp:docPr id="3" name="Image 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30623" cy="3101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B5AF51">
      <w:pPr>
        <w:pStyle w:val="6"/>
        <w:rPr>
          <w:sz w:val="20"/>
        </w:rPr>
      </w:pPr>
    </w:p>
    <w:p w14:paraId="55A435F5">
      <w:pPr>
        <w:pStyle w:val="6"/>
        <w:spacing w:before="74"/>
        <w:rPr>
          <w:sz w:val="20"/>
        </w:rPr>
      </w:pPr>
      <w:r>
        <w:rPr>
          <w:sz w:val="20"/>
        </w:rPr>
        <w:drawing>
          <wp:anchor distT="0" distB="0" distL="0" distR="0" simplePos="0" relativeHeight="251660288" behindDoc="1" locked="0" layoutInCell="1" allowOverlap="1">
            <wp:simplePos x="0" y="0"/>
            <wp:positionH relativeFrom="page">
              <wp:posOffset>1426210</wp:posOffset>
            </wp:positionH>
            <wp:positionV relativeFrom="paragraph">
              <wp:posOffset>208280</wp:posOffset>
            </wp:positionV>
            <wp:extent cx="4655820" cy="3764280"/>
            <wp:effectExtent l="0" t="0" r="0" b="0"/>
            <wp:wrapTopAndBottom/>
            <wp:docPr id="4" name="Image 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656021" cy="376427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811D86C">
      <w:pPr>
        <w:pStyle w:val="6"/>
        <w:spacing w:after="0"/>
        <w:rPr>
          <w:sz w:val="20"/>
        </w:rPr>
        <w:sectPr>
          <w:pgSz w:w="11920" w:h="16850"/>
          <w:pgMar w:top="1460" w:right="1275" w:bottom="280" w:left="1417" w:header="715" w:footer="0" w:gutter="0"/>
          <w:pgBorders>
            <w:top w:val="single" w:color="auto" w:sz="4" w:space="1"/>
            <w:left w:val="single" w:color="auto" w:sz="4" w:space="4"/>
            <w:bottom w:val="single" w:color="auto" w:sz="4" w:space="1"/>
            <w:right w:val="single" w:color="auto" w:sz="4" w:space="4"/>
          </w:pgBorders>
          <w:cols w:space="720" w:num="1"/>
        </w:sectPr>
      </w:pPr>
    </w:p>
    <w:p w14:paraId="02317502">
      <w:pPr>
        <w:pStyle w:val="6"/>
        <w:spacing w:before="216"/>
      </w:pPr>
    </w:p>
    <w:p w14:paraId="5CD28E11">
      <w:pPr>
        <w:pStyle w:val="3"/>
        <w:spacing w:before="0"/>
        <w:ind w:left="23" w:firstLine="0"/>
      </w:pPr>
      <w:r>
        <w:t>Step</w:t>
      </w:r>
      <w:r>
        <w:rPr>
          <w:spacing w:val="-4"/>
        </w:rPr>
        <w:t xml:space="preserve"> </w:t>
      </w:r>
      <w:r>
        <w:t>4:</w:t>
      </w:r>
      <w:r>
        <w:rPr>
          <w:spacing w:val="-2"/>
        </w:rPr>
        <w:t xml:space="preserve"> </w:t>
      </w:r>
      <w:r>
        <w:t>Installing</w:t>
      </w:r>
      <w:r>
        <w:rPr>
          <w:spacing w:val="-1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C</w:t>
      </w:r>
      <w:r>
        <w:rPr>
          <w:spacing w:val="-3"/>
        </w:rPr>
        <w:t xml:space="preserve"> </w:t>
      </w:r>
      <w:r>
        <w:t>Compiler</w:t>
      </w:r>
      <w:r>
        <w:rPr>
          <w:spacing w:val="-2"/>
        </w:rPr>
        <w:t xml:space="preserve"> (GCC)</w:t>
      </w:r>
    </w:p>
    <w:p w14:paraId="1F958CD2">
      <w:pPr>
        <w:pStyle w:val="8"/>
        <w:numPr>
          <w:ilvl w:val="0"/>
          <w:numId w:val="1"/>
        </w:numPr>
        <w:tabs>
          <w:tab w:val="left" w:pos="743"/>
        </w:tabs>
        <w:spacing w:before="140" w:after="0" w:line="240" w:lineRule="auto"/>
        <w:ind w:left="743" w:right="0" w:hanging="360"/>
        <w:jc w:val="left"/>
        <w:rPr>
          <w:sz w:val="24"/>
        </w:rPr>
      </w:pPr>
      <w:r>
        <w:rPr>
          <w:sz w:val="24"/>
        </w:rPr>
        <w:t>Open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b/>
          <w:sz w:val="24"/>
        </w:rPr>
        <w:t xml:space="preserve">Terminal </w:t>
      </w:r>
      <w:r>
        <w:rPr>
          <w:sz w:val="24"/>
        </w:rPr>
        <w:t xml:space="preserve">in </w:t>
      </w:r>
      <w:r>
        <w:rPr>
          <w:spacing w:val="-2"/>
          <w:sz w:val="24"/>
        </w:rPr>
        <w:t>Ubuntu.</w:t>
      </w:r>
    </w:p>
    <w:p w14:paraId="3C909096">
      <w:pPr>
        <w:pStyle w:val="8"/>
        <w:numPr>
          <w:ilvl w:val="0"/>
          <w:numId w:val="1"/>
        </w:numPr>
        <w:tabs>
          <w:tab w:val="left" w:pos="743"/>
        </w:tabs>
        <w:spacing w:before="136" w:after="0" w:line="240" w:lineRule="auto"/>
        <w:ind w:left="743" w:right="0" w:hanging="360"/>
        <w:jc w:val="left"/>
        <w:rPr>
          <w:sz w:val="24"/>
        </w:rPr>
      </w:pPr>
      <w:r>
        <w:rPr>
          <w:sz w:val="24"/>
        </w:rPr>
        <w:t>Enter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 xml:space="preserve">following </w:t>
      </w:r>
      <w:r>
        <w:rPr>
          <w:spacing w:val="-2"/>
          <w:sz w:val="24"/>
        </w:rPr>
        <w:t>command:</w:t>
      </w:r>
    </w:p>
    <w:p w14:paraId="171FD68B">
      <w:pPr>
        <w:pStyle w:val="6"/>
        <w:spacing w:before="140"/>
        <w:ind w:left="1463"/>
      </w:pPr>
      <w:r>
        <w:t>sudo</w:t>
      </w:r>
      <w:r>
        <w:rPr>
          <w:spacing w:val="-1"/>
        </w:rPr>
        <w:t xml:space="preserve"> </w:t>
      </w:r>
      <w:r>
        <w:t>apt-get</w:t>
      </w:r>
      <w:r>
        <w:rPr>
          <w:spacing w:val="-1"/>
        </w:rPr>
        <w:t xml:space="preserve"> </w:t>
      </w:r>
      <w:r>
        <w:t xml:space="preserve">install </w:t>
      </w:r>
      <w:r>
        <w:rPr>
          <w:spacing w:val="-5"/>
        </w:rPr>
        <w:t>gcc</w:t>
      </w:r>
    </w:p>
    <w:p w14:paraId="22FFB879">
      <w:pPr>
        <w:pStyle w:val="8"/>
        <w:numPr>
          <w:ilvl w:val="0"/>
          <w:numId w:val="1"/>
        </w:numPr>
        <w:tabs>
          <w:tab w:val="left" w:pos="743"/>
        </w:tabs>
        <w:spacing w:before="136" w:after="0" w:line="240" w:lineRule="auto"/>
        <w:ind w:left="743" w:right="0" w:hanging="360"/>
        <w:jc w:val="left"/>
        <w:rPr>
          <w:sz w:val="24"/>
        </w:rPr>
      </w:pPr>
      <w:r>
        <w:rPr>
          <w:sz w:val="24"/>
        </w:rPr>
        <w:t>Enter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system</w:t>
      </w:r>
      <w:r>
        <w:rPr>
          <w:spacing w:val="-1"/>
          <w:sz w:val="24"/>
        </w:rPr>
        <w:t xml:space="preserve"> </w:t>
      </w:r>
      <w:r>
        <w:rPr>
          <w:sz w:val="24"/>
        </w:rPr>
        <w:t>password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when </w:t>
      </w:r>
      <w:r>
        <w:rPr>
          <w:spacing w:val="-2"/>
          <w:sz w:val="24"/>
        </w:rPr>
        <w:t>prompted.</w:t>
      </w:r>
    </w:p>
    <w:p w14:paraId="7C9747F7">
      <w:pPr>
        <w:pStyle w:val="8"/>
        <w:numPr>
          <w:ilvl w:val="0"/>
          <w:numId w:val="1"/>
        </w:numPr>
        <w:tabs>
          <w:tab w:val="left" w:pos="743"/>
        </w:tabs>
        <w:spacing w:before="140" w:after="0" w:line="240" w:lineRule="auto"/>
        <w:ind w:left="743" w:right="0" w:hanging="360"/>
        <w:jc w:val="left"/>
        <w:rPr>
          <w:sz w:val="24"/>
        </w:rPr>
      </w:pPr>
      <w:r>
        <w:rPr>
          <w:sz w:val="24"/>
        </w:rPr>
        <w:t>The</w:t>
      </w:r>
      <w:r>
        <w:rPr>
          <w:spacing w:val="-5"/>
          <w:sz w:val="24"/>
        </w:rPr>
        <w:t xml:space="preserve"> </w:t>
      </w:r>
      <w:r>
        <w:rPr>
          <w:sz w:val="24"/>
        </w:rPr>
        <w:t>system</w:t>
      </w:r>
      <w:r>
        <w:rPr>
          <w:spacing w:val="-3"/>
          <w:sz w:val="24"/>
        </w:rPr>
        <w:t xml:space="preserve"> </w:t>
      </w:r>
      <w:r>
        <w:rPr>
          <w:sz w:val="24"/>
        </w:rPr>
        <w:t>downloads</w:t>
      </w:r>
      <w:r>
        <w:rPr>
          <w:spacing w:val="-4"/>
          <w:sz w:val="24"/>
        </w:rPr>
        <w:t xml:space="preserve"> </w:t>
      </w:r>
      <w:r>
        <w:rPr>
          <w:sz w:val="24"/>
        </w:rPr>
        <w:t>and</w:t>
      </w:r>
      <w:r>
        <w:rPr>
          <w:spacing w:val="-3"/>
          <w:sz w:val="24"/>
        </w:rPr>
        <w:t xml:space="preserve"> </w:t>
      </w:r>
      <w:r>
        <w:rPr>
          <w:sz w:val="24"/>
        </w:rPr>
        <w:t>installs</w:t>
      </w:r>
      <w:r>
        <w:rPr>
          <w:spacing w:val="-3"/>
          <w:sz w:val="24"/>
        </w:rPr>
        <w:t xml:space="preserve"> </w:t>
      </w:r>
      <w:r>
        <w:rPr>
          <w:spacing w:val="-4"/>
          <w:sz w:val="24"/>
        </w:rPr>
        <w:t>GCC.</w:t>
      </w:r>
    </w:p>
    <w:p w14:paraId="5F62CE2F">
      <w:pPr>
        <w:spacing w:before="136" w:line="362" w:lineRule="auto"/>
        <w:ind w:left="23" w:right="0" w:firstLine="0"/>
        <w:jc w:val="left"/>
        <w:rPr>
          <w:sz w:val="24"/>
        </w:rPr>
      </w:pPr>
      <w:r>
        <w:rPr>
          <w:b/>
          <w:sz w:val="24"/>
        </w:rPr>
        <w:t>GCC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(GNU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Compiler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Collection)</w:t>
      </w:r>
      <w:r>
        <w:rPr>
          <w:b/>
          <w:spacing w:val="-3"/>
          <w:sz w:val="24"/>
        </w:rPr>
        <w:t xml:space="preserve"> </w:t>
      </w:r>
      <w:r>
        <w:rPr>
          <w:sz w:val="24"/>
        </w:rPr>
        <w:t>is</w:t>
      </w:r>
      <w:r>
        <w:rPr>
          <w:spacing w:val="-4"/>
          <w:sz w:val="24"/>
        </w:rPr>
        <w:t xml:space="preserve"> </w:t>
      </w:r>
      <w:r>
        <w:rPr>
          <w:sz w:val="24"/>
        </w:rPr>
        <w:t>required</w:t>
      </w:r>
      <w:r>
        <w:rPr>
          <w:spacing w:val="-3"/>
          <w:sz w:val="24"/>
        </w:rPr>
        <w:t xml:space="preserve"> </w:t>
      </w:r>
      <w:r>
        <w:rPr>
          <w:sz w:val="24"/>
        </w:rPr>
        <w:t>to</w:t>
      </w:r>
      <w:r>
        <w:rPr>
          <w:spacing w:val="-1"/>
          <w:sz w:val="24"/>
        </w:rPr>
        <w:t xml:space="preserve"> </w:t>
      </w:r>
      <w:r>
        <w:rPr>
          <w:sz w:val="24"/>
        </w:rPr>
        <w:t>convert</w:t>
      </w:r>
      <w:r>
        <w:rPr>
          <w:spacing w:val="-3"/>
          <w:sz w:val="24"/>
        </w:rPr>
        <w:t xml:space="preserve"> </w:t>
      </w:r>
      <w:r>
        <w:rPr>
          <w:sz w:val="24"/>
        </w:rPr>
        <w:t>C</w:t>
      </w:r>
      <w:r>
        <w:rPr>
          <w:spacing w:val="-3"/>
          <w:sz w:val="24"/>
        </w:rPr>
        <w:t xml:space="preserve"> </w:t>
      </w:r>
      <w:r>
        <w:rPr>
          <w:sz w:val="24"/>
        </w:rPr>
        <w:t>source</w:t>
      </w:r>
      <w:r>
        <w:rPr>
          <w:spacing w:val="-4"/>
          <w:sz w:val="24"/>
        </w:rPr>
        <w:t xml:space="preserve"> </w:t>
      </w:r>
      <w:r>
        <w:rPr>
          <w:sz w:val="24"/>
        </w:rPr>
        <w:t>code</w:t>
      </w:r>
      <w:r>
        <w:rPr>
          <w:spacing w:val="-4"/>
          <w:sz w:val="24"/>
        </w:rPr>
        <w:t xml:space="preserve"> </w:t>
      </w:r>
      <w:r>
        <w:rPr>
          <w:sz w:val="24"/>
        </w:rPr>
        <w:t>into</w:t>
      </w:r>
      <w:r>
        <w:rPr>
          <w:spacing w:val="-3"/>
          <w:sz w:val="24"/>
        </w:rPr>
        <w:t xml:space="preserve"> </w:t>
      </w:r>
      <w:r>
        <w:rPr>
          <w:sz w:val="24"/>
        </w:rPr>
        <w:t>an</w:t>
      </w:r>
      <w:r>
        <w:rPr>
          <w:spacing w:val="-3"/>
          <w:sz w:val="24"/>
        </w:rPr>
        <w:t xml:space="preserve"> </w:t>
      </w:r>
      <w:r>
        <w:rPr>
          <w:sz w:val="24"/>
        </w:rPr>
        <w:t xml:space="preserve">executable </w:t>
      </w:r>
      <w:r>
        <w:rPr>
          <w:spacing w:val="-2"/>
          <w:sz w:val="24"/>
        </w:rPr>
        <w:t>program.</w:t>
      </w:r>
    </w:p>
    <w:p w14:paraId="1B312369">
      <w:pPr>
        <w:pStyle w:val="6"/>
        <w:ind w:left="1040"/>
        <w:rPr>
          <w:sz w:val="20"/>
        </w:rPr>
      </w:pPr>
      <w:r>
        <w:rPr>
          <w:sz w:val="20"/>
        </w:rPr>
        <w:drawing>
          <wp:inline distT="0" distB="0" distL="0" distR="0">
            <wp:extent cx="4436745" cy="2572385"/>
            <wp:effectExtent l="0" t="0" r="0" b="0"/>
            <wp:docPr id="5" name="Image 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437118" cy="25727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016691">
      <w:pPr>
        <w:pStyle w:val="6"/>
        <w:rPr>
          <w:sz w:val="20"/>
        </w:rPr>
      </w:pPr>
    </w:p>
    <w:p w14:paraId="31C28622">
      <w:pPr>
        <w:pStyle w:val="6"/>
        <w:spacing w:before="92"/>
        <w:rPr>
          <w:sz w:val="20"/>
        </w:rPr>
      </w:pPr>
      <w:r>
        <w:rPr>
          <w:sz w:val="20"/>
        </w:rPr>
        <w:drawing>
          <wp:anchor distT="0" distB="0" distL="0" distR="0" simplePos="0" relativeHeight="251660288" behindDoc="1" locked="0" layoutInCell="1" allowOverlap="1">
            <wp:simplePos x="0" y="0"/>
            <wp:positionH relativeFrom="page">
              <wp:posOffset>1470025</wp:posOffset>
            </wp:positionH>
            <wp:positionV relativeFrom="paragraph">
              <wp:posOffset>219710</wp:posOffset>
            </wp:positionV>
            <wp:extent cx="4564380" cy="2794000"/>
            <wp:effectExtent l="0" t="0" r="0" b="0"/>
            <wp:wrapTopAndBottom/>
            <wp:docPr id="6" name="Image 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64177" cy="279425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69474AB">
      <w:pPr>
        <w:pStyle w:val="6"/>
        <w:spacing w:after="0"/>
        <w:rPr>
          <w:sz w:val="20"/>
        </w:rPr>
        <w:sectPr>
          <w:pgSz w:w="11920" w:h="16850"/>
          <w:pgMar w:top="1460" w:right="1275" w:bottom="280" w:left="1417" w:header="715" w:footer="0" w:gutter="0"/>
          <w:pgBorders>
            <w:top w:val="single" w:color="auto" w:sz="4" w:space="1"/>
            <w:left w:val="single" w:color="auto" w:sz="4" w:space="4"/>
            <w:bottom w:val="single" w:color="auto" w:sz="4" w:space="1"/>
            <w:right w:val="single" w:color="auto" w:sz="4" w:space="4"/>
          </w:pgBorders>
          <w:cols w:space="720" w:num="1"/>
        </w:sectPr>
      </w:pPr>
    </w:p>
    <w:p w14:paraId="5CFF54D1">
      <w:pPr>
        <w:pStyle w:val="3"/>
        <w:spacing w:before="80"/>
        <w:ind w:left="23" w:firstLine="0"/>
      </w:pPr>
      <w:r>
        <w:t>Step</w:t>
      </w:r>
      <w:r>
        <w:rPr>
          <w:spacing w:val="-2"/>
        </w:rPr>
        <w:t xml:space="preserve"> </w:t>
      </w:r>
      <w:r>
        <w:t>5:</w:t>
      </w:r>
      <w:r>
        <w:rPr>
          <w:spacing w:val="-2"/>
        </w:rPr>
        <w:t xml:space="preserve"> </w:t>
      </w:r>
      <w:r>
        <w:t>Compiling</w:t>
      </w:r>
      <w:r>
        <w:rPr>
          <w:spacing w:val="-2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Executing</w:t>
      </w:r>
      <w:r>
        <w:rPr>
          <w:spacing w:val="-2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rPr>
          <w:spacing w:val="-2"/>
        </w:rPr>
        <w:t>Program</w:t>
      </w:r>
    </w:p>
    <w:p w14:paraId="010989BA">
      <w:pPr>
        <w:pStyle w:val="8"/>
        <w:numPr>
          <w:ilvl w:val="0"/>
          <w:numId w:val="1"/>
        </w:numPr>
        <w:tabs>
          <w:tab w:val="left" w:pos="743"/>
          <w:tab w:val="left" w:pos="1463"/>
        </w:tabs>
        <w:spacing w:before="136" w:after="0" w:line="360" w:lineRule="auto"/>
        <w:ind w:left="1463" w:right="5462" w:hanging="1080"/>
        <w:jc w:val="left"/>
        <w:rPr>
          <w:sz w:val="24"/>
        </w:rPr>
      </w:pPr>
      <w:r>
        <w:rPr>
          <w:sz w:val="24"/>
        </w:rPr>
        <w:t>Move</w:t>
      </w:r>
      <w:r>
        <w:rPr>
          <w:spacing w:val="-8"/>
          <w:sz w:val="24"/>
        </w:rPr>
        <w:t xml:space="preserve"> </w:t>
      </w:r>
      <w:r>
        <w:rPr>
          <w:sz w:val="24"/>
        </w:rPr>
        <w:t>to</w:t>
      </w:r>
      <w:r>
        <w:rPr>
          <w:spacing w:val="-8"/>
          <w:sz w:val="24"/>
        </w:rPr>
        <w:t xml:space="preserve"> </w:t>
      </w:r>
      <w:r>
        <w:rPr>
          <w:sz w:val="24"/>
        </w:rPr>
        <w:t>the</w:t>
      </w:r>
      <w:r>
        <w:rPr>
          <w:spacing w:val="-8"/>
          <w:sz w:val="24"/>
        </w:rPr>
        <w:t xml:space="preserve"> </w:t>
      </w:r>
      <w:r>
        <w:rPr>
          <w:sz w:val="24"/>
        </w:rPr>
        <w:t>Desktop</w:t>
      </w:r>
      <w:r>
        <w:rPr>
          <w:spacing w:val="-8"/>
          <w:sz w:val="24"/>
        </w:rPr>
        <w:t xml:space="preserve"> </w:t>
      </w:r>
      <w:r>
        <w:rPr>
          <w:sz w:val="24"/>
        </w:rPr>
        <w:t>directory: cd ~/Desktop</w:t>
      </w:r>
    </w:p>
    <w:p w14:paraId="17010106">
      <w:pPr>
        <w:pStyle w:val="8"/>
        <w:numPr>
          <w:ilvl w:val="0"/>
          <w:numId w:val="1"/>
        </w:numPr>
        <w:tabs>
          <w:tab w:val="left" w:pos="743"/>
        </w:tabs>
        <w:spacing w:before="0" w:after="0" w:line="240" w:lineRule="auto"/>
        <w:ind w:left="743" w:right="0" w:hanging="360"/>
        <w:jc w:val="left"/>
        <w:rPr>
          <w:sz w:val="24"/>
        </w:rPr>
      </w:pPr>
      <w:r>
        <w:rPr>
          <w:sz w:val="24"/>
        </w:rPr>
        <w:t>Compile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C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program </w:t>
      </w:r>
      <w:r>
        <w:rPr>
          <w:spacing w:val="-2"/>
          <w:sz w:val="24"/>
        </w:rPr>
        <w:t>using:</w:t>
      </w:r>
    </w:p>
    <w:p w14:paraId="63CEFD90">
      <w:pPr>
        <w:pStyle w:val="6"/>
        <w:spacing w:before="140"/>
        <w:ind w:left="1463"/>
      </w:pPr>
      <w:r>
        <w:t>gcc</w:t>
      </w:r>
      <w:r>
        <w:rPr>
          <w:spacing w:val="-2"/>
        </w:rPr>
        <w:t xml:space="preserve"> </w:t>
      </w:r>
      <w:r>
        <w:t>hello.c</w:t>
      </w:r>
      <w:r>
        <w:rPr>
          <w:spacing w:val="-2"/>
        </w:rPr>
        <w:t xml:space="preserve"> </w:t>
      </w:r>
      <w:r>
        <w:t>-o</w:t>
      </w:r>
      <w:r>
        <w:rPr>
          <w:spacing w:val="-1"/>
        </w:rPr>
        <w:t xml:space="preserve"> </w:t>
      </w:r>
      <w:r>
        <w:rPr>
          <w:spacing w:val="-4"/>
        </w:rPr>
        <w:t>hello</w:t>
      </w:r>
    </w:p>
    <w:p w14:paraId="708BC0BA">
      <w:pPr>
        <w:pStyle w:val="6"/>
        <w:spacing w:before="136"/>
        <w:ind w:left="23"/>
      </w:pPr>
      <w:r>
        <w:t>This</w:t>
      </w:r>
      <w:r>
        <w:rPr>
          <w:spacing w:val="-4"/>
        </w:rPr>
        <w:t xml:space="preserve"> </w:t>
      </w:r>
      <w:r>
        <w:t>command</w:t>
      </w:r>
      <w:r>
        <w:rPr>
          <w:spacing w:val="-1"/>
        </w:rPr>
        <w:t xml:space="preserve"> </w:t>
      </w:r>
      <w:r>
        <w:t>converts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source code</w:t>
      </w:r>
      <w:r>
        <w:rPr>
          <w:spacing w:val="-2"/>
        </w:rPr>
        <w:t xml:space="preserve"> </w:t>
      </w:r>
      <w:r>
        <w:t>into</w:t>
      </w:r>
      <w:r>
        <w:rPr>
          <w:spacing w:val="-1"/>
        </w:rPr>
        <w:t xml:space="preserve"> </w:t>
      </w:r>
      <w:r>
        <w:t>an</w:t>
      </w:r>
      <w:r>
        <w:rPr>
          <w:spacing w:val="1"/>
        </w:rPr>
        <w:t xml:space="preserve"> </w:t>
      </w:r>
      <w:r>
        <w:t>executable</w:t>
      </w:r>
      <w:r>
        <w:rPr>
          <w:spacing w:val="-2"/>
        </w:rPr>
        <w:t xml:space="preserve"> </w:t>
      </w:r>
      <w:r>
        <w:t>file</w:t>
      </w:r>
      <w:r>
        <w:rPr>
          <w:spacing w:val="-2"/>
        </w:rPr>
        <w:t xml:space="preserve"> </w:t>
      </w:r>
      <w:r>
        <w:t>named</w:t>
      </w:r>
      <w:r>
        <w:rPr>
          <w:spacing w:val="2"/>
        </w:rPr>
        <w:t xml:space="preserve"> </w:t>
      </w:r>
      <w:r>
        <w:rPr>
          <w:b/>
          <w:spacing w:val="-2"/>
        </w:rPr>
        <w:t>hello</w:t>
      </w:r>
      <w:r>
        <w:rPr>
          <w:spacing w:val="-2"/>
        </w:rPr>
        <w:t>.</w:t>
      </w:r>
    </w:p>
    <w:p w14:paraId="10A05CD2">
      <w:pPr>
        <w:pStyle w:val="8"/>
        <w:numPr>
          <w:ilvl w:val="0"/>
          <w:numId w:val="1"/>
        </w:numPr>
        <w:tabs>
          <w:tab w:val="left" w:pos="743"/>
        </w:tabs>
        <w:spacing w:before="140" w:after="0" w:line="240" w:lineRule="auto"/>
        <w:ind w:left="743" w:right="0" w:hanging="360"/>
        <w:jc w:val="left"/>
        <w:rPr>
          <w:sz w:val="24"/>
        </w:rPr>
      </w:pPr>
      <w:r>
        <w:rPr>
          <w:sz w:val="24"/>
        </w:rPr>
        <w:t>Execute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program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using:</w:t>
      </w:r>
    </w:p>
    <w:p w14:paraId="5D4C6627">
      <w:pPr>
        <w:pStyle w:val="6"/>
        <w:spacing w:before="136"/>
        <w:ind w:left="1463"/>
      </w:pPr>
      <w:r>
        <w:rPr>
          <w:spacing w:val="-2"/>
        </w:rPr>
        <w:t>./hello</w:t>
      </w:r>
    </w:p>
    <w:p w14:paraId="5D212E87">
      <w:pPr>
        <w:pStyle w:val="8"/>
        <w:numPr>
          <w:ilvl w:val="0"/>
          <w:numId w:val="1"/>
        </w:numPr>
        <w:tabs>
          <w:tab w:val="left" w:pos="743"/>
        </w:tabs>
        <w:spacing w:before="140" w:after="0" w:line="240" w:lineRule="auto"/>
        <w:ind w:left="743" w:right="0" w:hanging="360"/>
        <w:jc w:val="left"/>
        <w:rPr>
          <w:sz w:val="24"/>
        </w:rPr>
      </w:pP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output is</w:t>
      </w:r>
      <w:r>
        <w:rPr>
          <w:spacing w:val="-1"/>
          <w:sz w:val="24"/>
        </w:rPr>
        <w:t xml:space="preserve"> </w:t>
      </w:r>
      <w:r>
        <w:rPr>
          <w:sz w:val="24"/>
        </w:rPr>
        <w:t>displayed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on the </w:t>
      </w:r>
      <w:r>
        <w:rPr>
          <w:spacing w:val="-2"/>
          <w:sz w:val="24"/>
        </w:rPr>
        <w:t>terminal.</w:t>
      </w:r>
    </w:p>
    <w:p w14:paraId="70B41367">
      <w:pPr>
        <w:pStyle w:val="6"/>
        <w:spacing w:before="10"/>
        <w:rPr>
          <w:sz w:val="9"/>
        </w:rPr>
      </w:pPr>
      <w:r>
        <w:rPr>
          <w:sz w:val="9"/>
        </w:rPr>
        <w:drawing>
          <wp:anchor distT="0" distB="0" distL="0" distR="0" simplePos="0" relativeHeight="251661312" behindDoc="1" locked="0" layoutInCell="1" allowOverlap="1">
            <wp:simplePos x="0" y="0"/>
            <wp:positionH relativeFrom="page">
              <wp:posOffset>1565275</wp:posOffset>
            </wp:positionH>
            <wp:positionV relativeFrom="paragraph">
              <wp:posOffset>87630</wp:posOffset>
            </wp:positionV>
            <wp:extent cx="4464685" cy="2812415"/>
            <wp:effectExtent l="0" t="0" r="0" b="0"/>
            <wp:wrapTopAndBottom/>
            <wp:docPr id="7" name="Image 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464823" cy="281235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9"/>
        </w:rPr>
        <w:drawing>
          <wp:anchor distT="0" distB="0" distL="0" distR="0" simplePos="0" relativeHeight="251661312" behindDoc="1" locked="0" layoutInCell="1" allowOverlap="1">
            <wp:simplePos x="0" y="0"/>
            <wp:positionH relativeFrom="page">
              <wp:posOffset>1588135</wp:posOffset>
            </wp:positionH>
            <wp:positionV relativeFrom="paragraph">
              <wp:posOffset>2976245</wp:posOffset>
            </wp:positionV>
            <wp:extent cx="4382770" cy="2740025"/>
            <wp:effectExtent l="0" t="0" r="0" b="0"/>
            <wp:wrapTopAndBottom/>
            <wp:docPr id="8" name="Image 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 8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382469" cy="273977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624B4E3">
      <w:pPr>
        <w:pStyle w:val="6"/>
        <w:spacing w:before="4"/>
        <w:rPr>
          <w:sz w:val="8"/>
        </w:rPr>
      </w:pPr>
    </w:p>
    <w:p w14:paraId="509E1A02">
      <w:pPr>
        <w:pStyle w:val="6"/>
        <w:spacing w:after="0"/>
        <w:rPr>
          <w:sz w:val="8"/>
        </w:rPr>
        <w:sectPr>
          <w:pgSz w:w="11920" w:h="16850"/>
          <w:pgMar w:top="1460" w:right="1275" w:bottom="280" w:left="1417" w:header="715" w:footer="0" w:gutter="0"/>
          <w:pgBorders>
            <w:top w:val="single" w:color="auto" w:sz="4" w:space="1"/>
            <w:left w:val="single" w:color="auto" w:sz="4" w:space="4"/>
            <w:bottom w:val="single" w:color="auto" w:sz="4" w:space="1"/>
            <w:right w:val="single" w:color="auto" w:sz="4" w:space="4"/>
          </w:pgBorders>
          <w:cols w:space="720" w:num="1"/>
        </w:sectPr>
      </w:pPr>
    </w:p>
    <w:p w14:paraId="6012C696">
      <w:pPr>
        <w:pStyle w:val="6"/>
        <w:spacing w:before="216"/>
      </w:pPr>
    </w:p>
    <w:p w14:paraId="5BAFFB6B">
      <w:pPr>
        <w:pStyle w:val="2"/>
      </w:pPr>
      <w:r>
        <w:rPr>
          <w:spacing w:val="-2"/>
        </w:rPr>
        <w:t>OUTPUT</w:t>
      </w:r>
    </w:p>
    <w:p w14:paraId="7FCB9E57">
      <w:pPr>
        <w:spacing w:before="140"/>
        <w:ind w:left="23" w:right="0" w:firstLine="0"/>
        <w:jc w:val="left"/>
        <w:rPr>
          <w:sz w:val="24"/>
        </w:rPr>
      </w:pPr>
      <w:r>
        <w:rPr>
          <w:sz w:val="24"/>
        </w:rPr>
        <w:t>The</w:t>
      </w:r>
      <w:r>
        <w:rPr>
          <w:spacing w:val="-5"/>
          <w:sz w:val="24"/>
        </w:rPr>
        <w:t xml:space="preserve"> </w:t>
      </w:r>
      <w:r>
        <w:rPr>
          <w:sz w:val="24"/>
        </w:rPr>
        <w:t>message</w:t>
      </w:r>
      <w:r>
        <w:rPr>
          <w:spacing w:val="-3"/>
          <w:sz w:val="24"/>
        </w:rPr>
        <w:t xml:space="preserve"> </w:t>
      </w:r>
      <w:r>
        <w:rPr>
          <w:b/>
          <w:sz w:val="24"/>
        </w:rPr>
        <w:t>"Hello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World"</w:t>
      </w:r>
      <w:r>
        <w:rPr>
          <w:b/>
          <w:spacing w:val="1"/>
          <w:sz w:val="24"/>
        </w:rPr>
        <w:t xml:space="preserve"> </w:t>
      </w:r>
      <w:r>
        <w:rPr>
          <w:sz w:val="24"/>
        </w:rPr>
        <w:t>is</w:t>
      </w:r>
      <w:r>
        <w:rPr>
          <w:spacing w:val="-1"/>
          <w:sz w:val="24"/>
        </w:rPr>
        <w:t xml:space="preserve"> </w:t>
      </w:r>
      <w:r>
        <w:rPr>
          <w:sz w:val="24"/>
        </w:rPr>
        <w:t>displayed</w:t>
      </w:r>
      <w:r>
        <w:rPr>
          <w:spacing w:val="-1"/>
          <w:sz w:val="24"/>
        </w:rPr>
        <w:t xml:space="preserve"> </w:t>
      </w:r>
      <w:r>
        <w:rPr>
          <w:sz w:val="24"/>
        </w:rPr>
        <w:t>on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terminal </w:t>
      </w:r>
      <w:r>
        <w:rPr>
          <w:spacing w:val="-2"/>
          <w:sz w:val="24"/>
        </w:rPr>
        <w:t>screen.</w:t>
      </w:r>
    </w:p>
    <w:p w14:paraId="0694CAEA">
      <w:pPr>
        <w:pStyle w:val="6"/>
        <w:spacing w:before="10"/>
        <w:rPr>
          <w:sz w:val="9"/>
        </w:rPr>
      </w:pPr>
      <w:r>
        <w:rPr>
          <w:sz w:val="9"/>
        </w:rPr>
        <w:drawing>
          <wp:anchor distT="0" distB="0" distL="0" distR="0" simplePos="0" relativeHeight="251662336" behindDoc="1" locked="0" layoutInCell="1" allowOverlap="1">
            <wp:simplePos x="0" y="0"/>
            <wp:positionH relativeFrom="page">
              <wp:posOffset>1575435</wp:posOffset>
            </wp:positionH>
            <wp:positionV relativeFrom="paragraph">
              <wp:posOffset>87630</wp:posOffset>
            </wp:positionV>
            <wp:extent cx="4375785" cy="2736215"/>
            <wp:effectExtent l="0" t="0" r="0" b="0"/>
            <wp:wrapTopAndBottom/>
            <wp:docPr id="9" name="Image 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 9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375611" cy="273634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4DE7B20">
      <w:pPr>
        <w:pStyle w:val="6"/>
      </w:pPr>
    </w:p>
    <w:p w14:paraId="1BB16325">
      <w:pPr>
        <w:pStyle w:val="6"/>
        <w:spacing w:before="50"/>
      </w:pPr>
    </w:p>
    <w:p w14:paraId="6B2CC6DB">
      <w:pPr>
        <w:pStyle w:val="2"/>
      </w:pPr>
      <w:r>
        <w:t>TROUBLESHOOTING</w:t>
      </w:r>
      <w:r>
        <w:rPr>
          <w:spacing w:val="-4"/>
        </w:rPr>
        <w:t xml:space="preserve"> </w:t>
      </w:r>
      <w:r>
        <w:t>/</w:t>
      </w:r>
      <w:r>
        <w:rPr>
          <w:spacing w:val="-2"/>
        </w:rPr>
        <w:t xml:space="preserve"> </w:t>
      </w:r>
      <w:r>
        <w:t>IMPORTANT</w:t>
      </w:r>
      <w:r>
        <w:rPr>
          <w:spacing w:val="-2"/>
        </w:rPr>
        <w:t xml:space="preserve"> </w:t>
      </w:r>
      <w:r>
        <w:t>NOTES</w:t>
      </w:r>
      <w:r>
        <w:rPr>
          <w:spacing w:val="-1"/>
        </w:rPr>
        <w:t xml:space="preserve"> </w:t>
      </w:r>
      <w:r>
        <w:rPr>
          <w:spacing w:val="-2"/>
        </w:rPr>
        <w:t>(ELABORATED)</w:t>
      </w:r>
    </w:p>
    <w:p w14:paraId="71975F34">
      <w:pPr>
        <w:pStyle w:val="3"/>
        <w:numPr>
          <w:ilvl w:val="0"/>
          <w:numId w:val="2"/>
        </w:numPr>
        <w:tabs>
          <w:tab w:val="left" w:pos="742"/>
        </w:tabs>
        <w:spacing w:before="140" w:after="0" w:line="240" w:lineRule="auto"/>
        <w:ind w:left="742" w:right="0" w:hanging="359"/>
        <w:jc w:val="left"/>
      </w:pPr>
      <w:r>
        <w:t>GCC:</w:t>
      </w:r>
      <w:r>
        <w:rPr>
          <w:spacing w:val="-2"/>
        </w:rPr>
        <w:t xml:space="preserve"> </w:t>
      </w:r>
      <w:r>
        <w:t>command</w:t>
      </w:r>
      <w:r>
        <w:rPr>
          <w:spacing w:val="-2"/>
        </w:rPr>
        <w:t xml:space="preserve"> </w:t>
      </w:r>
      <w:r>
        <w:t xml:space="preserve">not </w:t>
      </w:r>
      <w:r>
        <w:rPr>
          <w:spacing w:val="-2"/>
        </w:rPr>
        <w:t>found</w:t>
      </w:r>
    </w:p>
    <w:p w14:paraId="3D37FC64">
      <w:pPr>
        <w:pStyle w:val="6"/>
        <w:spacing w:before="137" w:line="360" w:lineRule="auto"/>
        <w:ind w:left="743" w:right="3383"/>
      </w:pPr>
      <w:r>
        <w:t>This</w:t>
      </w:r>
      <w:r>
        <w:rPr>
          <w:spacing w:val="-5"/>
        </w:rPr>
        <w:t xml:space="preserve"> </w:t>
      </w:r>
      <w:r>
        <w:t>error</w:t>
      </w:r>
      <w:r>
        <w:rPr>
          <w:spacing w:val="-6"/>
        </w:rPr>
        <w:t xml:space="preserve"> </w:t>
      </w:r>
      <w:r>
        <w:t>occurs</w:t>
      </w:r>
      <w:r>
        <w:rPr>
          <w:spacing w:val="-5"/>
        </w:rPr>
        <w:t xml:space="preserve"> </w:t>
      </w:r>
      <w:r>
        <w:t>when</w:t>
      </w:r>
      <w:r>
        <w:rPr>
          <w:spacing w:val="-4"/>
        </w:rPr>
        <w:t xml:space="preserve"> </w:t>
      </w:r>
      <w:r>
        <w:t>GCC</w:t>
      </w:r>
      <w:r>
        <w:rPr>
          <w:spacing w:val="-4"/>
        </w:rPr>
        <w:t xml:space="preserve"> </w:t>
      </w:r>
      <w:r>
        <w:t>is</w:t>
      </w:r>
      <w:r>
        <w:rPr>
          <w:spacing w:val="-5"/>
        </w:rPr>
        <w:t xml:space="preserve"> </w:t>
      </w:r>
      <w:r>
        <w:t>not</w:t>
      </w:r>
      <w:r>
        <w:rPr>
          <w:spacing w:val="-4"/>
        </w:rPr>
        <w:t xml:space="preserve"> </w:t>
      </w:r>
      <w:r>
        <w:t xml:space="preserve">installed. </w:t>
      </w:r>
      <w:r>
        <w:rPr>
          <w:spacing w:val="-2"/>
        </w:rPr>
        <w:t>Solution:</w:t>
      </w:r>
    </w:p>
    <w:p w14:paraId="66C960FE">
      <w:pPr>
        <w:pStyle w:val="8"/>
        <w:numPr>
          <w:ilvl w:val="0"/>
          <w:numId w:val="2"/>
        </w:numPr>
        <w:tabs>
          <w:tab w:val="left" w:pos="742"/>
        </w:tabs>
        <w:spacing w:before="0" w:after="0" w:line="240" w:lineRule="auto"/>
        <w:ind w:left="742" w:right="0" w:hanging="359"/>
        <w:jc w:val="left"/>
        <w:rPr>
          <w:sz w:val="24"/>
        </w:rPr>
      </w:pPr>
      <w:r>
        <w:rPr>
          <w:sz w:val="24"/>
        </w:rPr>
        <w:t>sudo</w:t>
      </w:r>
      <w:r>
        <w:rPr>
          <w:spacing w:val="-1"/>
          <w:sz w:val="24"/>
        </w:rPr>
        <w:t xml:space="preserve"> </w:t>
      </w:r>
      <w:r>
        <w:rPr>
          <w:sz w:val="24"/>
        </w:rPr>
        <w:t>apt-get</w:t>
      </w:r>
      <w:r>
        <w:rPr>
          <w:spacing w:val="-1"/>
          <w:sz w:val="24"/>
        </w:rPr>
        <w:t xml:space="preserve"> </w:t>
      </w:r>
      <w:r>
        <w:rPr>
          <w:sz w:val="24"/>
        </w:rPr>
        <w:t>install</w:t>
      </w:r>
      <w:r>
        <w:rPr>
          <w:spacing w:val="-1"/>
          <w:sz w:val="24"/>
        </w:rPr>
        <w:t xml:space="preserve"> </w:t>
      </w:r>
      <w:r>
        <w:rPr>
          <w:spacing w:val="-5"/>
          <w:sz w:val="24"/>
        </w:rPr>
        <w:t>gcc</w:t>
      </w:r>
    </w:p>
    <w:p w14:paraId="14398DF4">
      <w:pPr>
        <w:pStyle w:val="8"/>
        <w:numPr>
          <w:ilvl w:val="0"/>
          <w:numId w:val="2"/>
        </w:numPr>
        <w:tabs>
          <w:tab w:val="left" w:pos="743"/>
        </w:tabs>
        <w:spacing w:before="139" w:after="0" w:line="360" w:lineRule="auto"/>
        <w:ind w:left="743" w:right="3586" w:hanging="360"/>
        <w:jc w:val="left"/>
        <w:rPr>
          <w:sz w:val="24"/>
        </w:rPr>
      </w:pPr>
      <w:r>
        <w:rPr>
          <w:b/>
          <w:sz w:val="24"/>
        </w:rPr>
        <w:t xml:space="preserve">Permission denied while executing program </w:t>
      </w:r>
      <w:r>
        <w:rPr>
          <w:sz w:val="24"/>
        </w:rPr>
        <w:t>This</w:t>
      </w:r>
      <w:r>
        <w:rPr>
          <w:spacing w:val="-6"/>
          <w:sz w:val="24"/>
        </w:rPr>
        <w:t xml:space="preserve"> </w:t>
      </w:r>
      <w:r>
        <w:rPr>
          <w:sz w:val="24"/>
        </w:rPr>
        <w:t>occurs</w:t>
      </w:r>
      <w:r>
        <w:rPr>
          <w:spacing w:val="-6"/>
          <w:sz w:val="24"/>
        </w:rPr>
        <w:t xml:space="preserve"> </w:t>
      </w:r>
      <w:r>
        <w:rPr>
          <w:sz w:val="24"/>
        </w:rPr>
        <w:t>when</w:t>
      </w:r>
      <w:r>
        <w:rPr>
          <w:spacing w:val="-3"/>
          <w:sz w:val="24"/>
        </w:rPr>
        <w:t xml:space="preserve"> </w:t>
      </w:r>
      <w:r>
        <w:rPr>
          <w:sz w:val="24"/>
        </w:rPr>
        <w:t>execution</w:t>
      </w:r>
      <w:r>
        <w:rPr>
          <w:spacing w:val="-5"/>
          <w:sz w:val="24"/>
        </w:rPr>
        <w:t xml:space="preserve"> </w:t>
      </w:r>
      <w:r>
        <w:rPr>
          <w:sz w:val="24"/>
        </w:rPr>
        <w:t>permission</w:t>
      </w:r>
      <w:r>
        <w:rPr>
          <w:spacing w:val="-5"/>
          <w:sz w:val="24"/>
        </w:rPr>
        <w:t xml:space="preserve"> </w:t>
      </w:r>
      <w:r>
        <w:rPr>
          <w:sz w:val="24"/>
        </w:rPr>
        <w:t>is</w:t>
      </w:r>
      <w:r>
        <w:rPr>
          <w:spacing w:val="-6"/>
          <w:sz w:val="24"/>
        </w:rPr>
        <w:t xml:space="preserve"> </w:t>
      </w:r>
      <w:r>
        <w:rPr>
          <w:sz w:val="24"/>
        </w:rPr>
        <w:t xml:space="preserve">missing. </w:t>
      </w:r>
      <w:r>
        <w:rPr>
          <w:spacing w:val="-2"/>
          <w:sz w:val="24"/>
        </w:rPr>
        <w:t>Solution:</w:t>
      </w:r>
    </w:p>
    <w:p w14:paraId="168AA76A">
      <w:pPr>
        <w:pStyle w:val="8"/>
        <w:numPr>
          <w:ilvl w:val="0"/>
          <w:numId w:val="2"/>
        </w:numPr>
        <w:tabs>
          <w:tab w:val="left" w:pos="742"/>
        </w:tabs>
        <w:spacing w:before="0" w:after="0" w:line="275" w:lineRule="exact"/>
        <w:ind w:left="742" w:right="0" w:hanging="359"/>
        <w:jc w:val="left"/>
        <w:rPr>
          <w:sz w:val="24"/>
        </w:rPr>
      </w:pPr>
      <w:r>
        <w:rPr>
          <w:sz w:val="24"/>
        </w:rPr>
        <w:t>chmod</w:t>
      </w:r>
      <w:r>
        <w:rPr>
          <w:spacing w:val="-1"/>
          <w:sz w:val="24"/>
        </w:rPr>
        <w:t xml:space="preserve"> </w:t>
      </w:r>
      <w:r>
        <w:rPr>
          <w:sz w:val="24"/>
        </w:rPr>
        <w:t>+x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hello</w:t>
      </w:r>
    </w:p>
    <w:p w14:paraId="5DAB7F2C">
      <w:pPr>
        <w:pStyle w:val="3"/>
        <w:numPr>
          <w:ilvl w:val="0"/>
          <w:numId w:val="2"/>
        </w:numPr>
        <w:tabs>
          <w:tab w:val="left" w:pos="742"/>
        </w:tabs>
        <w:spacing w:before="137" w:after="0" w:line="240" w:lineRule="auto"/>
        <w:ind w:left="742" w:right="0" w:hanging="359"/>
        <w:jc w:val="left"/>
      </w:pPr>
      <w:r>
        <w:t>Virtual</w:t>
      </w:r>
      <w:r>
        <w:rPr>
          <w:spacing w:val="-3"/>
        </w:rPr>
        <w:t xml:space="preserve"> </w:t>
      </w:r>
      <w:r>
        <w:t>Machine</w:t>
      </w:r>
      <w:r>
        <w:rPr>
          <w:spacing w:val="-2"/>
        </w:rPr>
        <w:t xml:space="preserve"> </w:t>
      </w:r>
      <w:r>
        <w:t>running</w:t>
      </w:r>
      <w:r>
        <w:rPr>
          <w:spacing w:val="-2"/>
        </w:rPr>
        <w:t xml:space="preserve"> </w:t>
      </w:r>
      <w:r>
        <w:rPr>
          <w:spacing w:val="-4"/>
        </w:rPr>
        <w:t>slow</w:t>
      </w:r>
    </w:p>
    <w:p w14:paraId="6F36A5AA">
      <w:pPr>
        <w:pStyle w:val="6"/>
        <w:spacing w:before="140"/>
        <w:ind w:left="743"/>
      </w:pPr>
      <w:r>
        <w:t>This</w:t>
      </w:r>
      <w:r>
        <w:rPr>
          <w:spacing w:val="-3"/>
        </w:rPr>
        <w:t xml:space="preserve"> </w:t>
      </w:r>
      <w:r>
        <w:t>happens</w:t>
      </w:r>
      <w:r>
        <w:rPr>
          <w:spacing w:val="-2"/>
        </w:rPr>
        <w:t xml:space="preserve"> </w:t>
      </w:r>
      <w:r>
        <w:t>due</w:t>
      </w:r>
      <w:r>
        <w:rPr>
          <w:spacing w:val="-2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low system</w:t>
      </w:r>
      <w:r>
        <w:rPr>
          <w:spacing w:val="-1"/>
        </w:rPr>
        <w:t xml:space="preserve"> </w:t>
      </w:r>
      <w:r>
        <w:rPr>
          <w:spacing w:val="-2"/>
        </w:rPr>
        <w:t>resources.</w:t>
      </w:r>
    </w:p>
    <w:p w14:paraId="527886DC">
      <w:pPr>
        <w:pStyle w:val="6"/>
        <w:spacing w:before="137"/>
        <w:ind w:left="743"/>
      </w:pPr>
      <w:r>
        <w:t>Increase</w:t>
      </w:r>
      <w:r>
        <w:rPr>
          <w:spacing w:val="-2"/>
        </w:rPr>
        <w:t xml:space="preserve"> </w:t>
      </w:r>
      <w:r>
        <w:t>RAM,</w:t>
      </w:r>
      <w:r>
        <w:rPr>
          <w:spacing w:val="-1"/>
        </w:rPr>
        <w:t xml:space="preserve"> </w:t>
      </w:r>
      <w:r>
        <w:t>CPU</w:t>
      </w:r>
      <w:r>
        <w:rPr>
          <w:spacing w:val="-1"/>
        </w:rPr>
        <w:t xml:space="preserve"> </w:t>
      </w:r>
      <w:r>
        <w:t>cores,</w:t>
      </w:r>
      <w:r>
        <w:rPr>
          <w:spacing w:val="-1"/>
        </w:rPr>
        <w:t xml:space="preserve"> </w:t>
      </w:r>
      <w:r>
        <w:t>or</w:t>
      </w:r>
      <w:r>
        <w:rPr>
          <w:spacing w:val="-1"/>
        </w:rPr>
        <w:t xml:space="preserve"> </w:t>
      </w:r>
      <w:r>
        <w:t>video memory</w:t>
      </w:r>
      <w:r>
        <w:rPr>
          <w:spacing w:val="-1"/>
        </w:rPr>
        <w:t xml:space="preserve"> </w:t>
      </w:r>
      <w:r>
        <w:t>in</w:t>
      </w:r>
      <w:r>
        <w:rPr>
          <w:spacing w:val="-1"/>
        </w:rPr>
        <w:t xml:space="preserve"> </w:t>
      </w:r>
      <w:r>
        <w:t>VM</w:t>
      </w:r>
      <w:r>
        <w:rPr>
          <w:spacing w:val="-1"/>
        </w:rPr>
        <w:t xml:space="preserve"> </w:t>
      </w:r>
      <w:r>
        <w:rPr>
          <w:spacing w:val="-2"/>
        </w:rPr>
        <w:t>settings.</w:t>
      </w:r>
    </w:p>
    <w:p w14:paraId="0B264C97">
      <w:pPr>
        <w:pStyle w:val="3"/>
        <w:numPr>
          <w:ilvl w:val="0"/>
          <w:numId w:val="2"/>
        </w:numPr>
        <w:tabs>
          <w:tab w:val="left" w:pos="742"/>
        </w:tabs>
        <w:spacing w:before="139" w:after="0" w:line="240" w:lineRule="auto"/>
        <w:ind w:left="742" w:right="0" w:hanging="359"/>
        <w:jc w:val="left"/>
      </w:pPr>
      <w:r>
        <w:t>Unable</w:t>
      </w:r>
      <w:r>
        <w:rPr>
          <w:spacing w:val="-2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locate</w:t>
      </w:r>
      <w:r>
        <w:rPr>
          <w:spacing w:val="-3"/>
        </w:rPr>
        <w:t xml:space="preserve"> </w:t>
      </w:r>
      <w:r>
        <w:t>package</w:t>
      </w:r>
      <w:r>
        <w:rPr>
          <w:spacing w:val="-2"/>
        </w:rPr>
        <w:t xml:space="preserve"> </w:t>
      </w:r>
      <w:r>
        <w:rPr>
          <w:spacing w:val="-5"/>
        </w:rPr>
        <w:t>gcc</w:t>
      </w:r>
    </w:p>
    <w:p w14:paraId="6615E7B9">
      <w:pPr>
        <w:pStyle w:val="6"/>
        <w:spacing w:before="137" w:line="360" w:lineRule="auto"/>
        <w:ind w:left="743" w:right="3383"/>
      </w:pPr>
      <w:r>
        <w:t>This</w:t>
      </w:r>
      <w:r>
        <w:rPr>
          <w:spacing w:val="-5"/>
        </w:rPr>
        <w:t xml:space="preserve"> </w:t>
      </w:r>
      <w:r>
        <w:t>occurs</w:t>
      </w:r>
      <w:r>
        <w:rPr>
          <w:spacing w:val="-5"/>
        </w:rPr>
        <w:t xml:space="preserve"> </w:t>
      </w:r>
      <w:r>
        <w:t>when</w:t>
      </w:r>
      <w:r>
        <w:rPr>
          <w:spacing w:val="-4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package</w:t>
      </w:r>
      <w:r>
        <w:rPr>
          <w:spacing w:val="-5"/>
        </w:rPr>
        <w:t xml:space="preserve"> </w:t>
      </w:r>
      <w:r>
        <w:t>list</w:t>
      </w:r>
      <w:r>
        <w:rPr>
          <w:spacing w:val="-4"/>
        </w:rPr>
        <w:t xml:space="preserve"> </w:t>
      </w:r>
      <w:r>
        <w:t>is</w:t>
      </w:r>
      <w:r>
        <w:rPr>
          <w:spacing w:val="-5"/>
        </w:rPr>
        <w:t xml:space="preserve"> </w:t>
      </w:r>
      <w:r>
        <w:t xml:space="preserve">outdated. </w:t>
      </w:r>
      <w:r>
        <w:rPr>
          <w:spacing w:val="-2"/>
        </w:rPr>
        <w:t>Solution:</w:t>
      </w:r>
    </w:p>
    <w:p w14:paraId="2634BBCF">
      <w:pPr>
        <w:pStyle w:val="8"/>
        <w:numPr>
          <w:ilvl w:val="0"/>
          <w:numId w:val="2"/>
        </w:numPr>
        <w:tabs>
          <w:tab w:val="left" w:pos="742"/>
        </w:tabs>
        <w:spacing w:before="0" w:after="0" w:line="240" w:lineRule="auto"/>
        <w:ind w:left="742" w:right="0" w:hanging="359"/>
        <w:jc w:val="left"/>
        <w:rPr>
          <w:sz w:val="24"/>
        </w:rPr>
      </w:pPr>
      <w:r>
        <w:rPr>
          <w:sz w:val="24"/>
        </w:rPr>
        <w:t>sudo</w:t>
      </w:r>
      <w:r>
        <w:rPr>
          <w:spacing w:val="-2"/>
          <w:sz w:val="24"/>
        </w:rPr>
        <w:t xml:space="preserve"> </w:t>
      </w:r>
      <w:r>
        <w:rPr>
          <w:sz w:val="24"/>
        </w:rPr>
        <w:t xml:space="preserve">apt-get </w:t>
      </w:r>
      <w:r>
        <w:rPr>
          <w:spacing w:val="-2"/>
          <w:sz w:val="24"/>
        </w:rPr>
        <w:t>update</w:t>
      </w:r>
    </w:p>
    <w:p w14:paraId="2EFC7E5B">
      <w:pPr>
        <w:pStyle w:val="8"/>
        <w:spacing w:after="0" w:line="240" w:lineRule="auto"/>
        <w:jc w:val="left"/>
        <w:rPr>
          <w:sz w:val="24"/>
        </w:rPr>
        <w:sectPr>
          <w:pgSz w:w="11920" w:h="16850"/>
          <w:pgMar w:top="1460" w:right="1275" w:bottom="280" w:left="1417" w:header="715" w:footer="0" w:gutter="0"/>
          <w:pgBorders>
            <w:top w:val="single" w:color="auto" w:sz="4" w:space="1"/>
            <w:left w:val="single" w:color="auto" w:sz="4" w:space="4"/>
            <w:bottom w:val="single" w:color="auto" w:sz="4" w:space="1"/>
            <w:right w:val="single" w:color="auto" w:sz="4" w:space="4"/>
          </w:pgBorders>
          <w:cols w:space="720" w:num="1"/>
        </w:sectPr>
      </w:pPr>
    </w:p>
    <w:p w14:paraId="45054800">
      <w:pPr>
        <w:pStyle w:val="3"/>
        <w:numPr>
          <w:ilvl w:val="0"/>
          <w:numId w:val="2"/>
        </w:numPr>
        <w:tabs>
          <w:tab w:val="left" w:pos="742"/>
        </w:tabs>
        <w:spacing w:before="80" w:after="0" w:line="240" w:lineRule="auto"/>
        <w:ind w:left="742" w:right="0" w:hanging="359"/>
        <w:jc w:val="left"/>
      </w:pPr>
      <w:r>
        <w:t>Program</w:t>
      </w:r>
      <w:r>
        <w:rPr>
          <w:spacing w:val="-3"/>
        </w:rPr>
        <w:t xml:space="preserve"> </w:t>
      </w:r>
      <w:r>
        <w:t>compiles</w:t>
      </w:r>
      <w:r>
        <w:rPr>
          <w:spacing w:val="-2"/>
        </w:rPr>
        <w:t xml:space="preserve"> </w:t>
      </w:r>
      <w:r>
        <w:t>but</w:t>
      </w:r>
      <w:r>
        <w:rPr>
          <w:spacing w:val="-4"/>
        </w:rPr>
        <w:t xml:space="preserve"> </w:t>
      </w:r>
      <w:r>
        <w:t>does</w:t>
      </w:r>
      <w:r>
        <w:rPr>
          <w:spacing w:val="-2"/>
        </w:rPr>
        <w:t xml:space="preserve"> </w:t>
      </w:r>
      <w:r>
        <w:t>not</w:t>
      </w:r>
      <w:r>
        <w:rPr>
          <w:spacing w:val="-1"/>
        </w:rPr>
        <w:t xml:space="preserve"> </w:t>
      </w:r>
      <w:r>
        <w:rPr>
          <w:spacing w:val="-5"/>
        </w:rPr>
        <w:t>run</w:t>
      </w:r>
    </w:p>
    <w:p w14:paraId="63F4A602">
      <w:pPr>
        <w:pStyle w:val="8"/>
        <w:numPr>
          <w:ilvl w:val="1"/>
          <w:numId w:val="2"/>
        </w:numPr>
        <w:tabs>
          <w:tab w:val="left" w:pos="1462"/>
        </w:tabs>
        <w:spacing w:before="136" w:after="0" w:line="240" w:lineRule="auto"/>
        <w:ind w:left="1462" w:right="0" w:hanging="359"/>
        <w:jc w:val="left"/>
        <w:rPr>
          <w:sz w:val="24"/>
        </w:rPr>
      </w:pPr>
      <w:r>
        <w:rPr>
          <w:sz w:val="24"/>
        </w:rPr>
        <w:t>Ensure</w:t>
      </w:r>
      <w:r>
        <w:rPr>
          <w:spacing w:val="-3"/>
          <w:sz w:val="24"/>
        </w:rPr>
        <w:t xml:space="preserve"> </w:t>
      </w:r>
      <w:r>
        <w:rPr>
          <w:sz w:val="24"/>
        </w:rPr>
        <w:t>correct compilation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command</w:t>
      </w:r>
    </w:p>
    <w:p w14:paraId="130F409C">
      <w:pPr>
        <w:pStyle w:val="8"/>
        <w:numPr>
          <w:ilvl w:val="1"/>
          <w:numId w:val="2"/>
        </w:numPr>
        <w:tabs>
          <w:tab w:val="left" w:pos="1462"/>
        </w:tabs>
        <w:spacing w:before="131" w:after="0" w:line="240" w:lineRule="auto"/>
        <w:ind w:left="1462" w:right="0" w:hanging="359"/>
        <w:jc w:val="left"/>
        <w:rPr>
          <w:sz w:val="24"/>
        </w:rPr>
      </w:pPr>
      <w:r>
        <w:rPr>
          <w:sz w:val="24"/>
        </w:rPr>
        <w:t>Run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program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using </w:t>
      </w:r>
      <w:r>
        <w:rPr>
          <w:spacing w:val="-2"/>
          <w:sz w:val="24"/>
        </w:rPr>
        <w:t>./hello</w:t>
      </w:r>
    </w:p>
    <w:p w14:paraId="4F42C17A">
      <w:pPr>
        <w:pStyle w:val="6"/>
        <w:spacing w:before="268"/>
      </w:pPr>
    </w:p>
    <w:p w14:paraId="23AB614B">
      <w:pPr>
        <w:pStyle w:val="2"/>
      </w:pPr>
      <w:r>
        <w:t>VIVA</w:t>
      </w:r>
      <w:r>
        <w:rPr>
          <w:spacing w:val="-7"/>
        </w:rPr>
        <w:t xml:space="preserve"> </w:t>
      </w:r>
      <w:r>
        <w:t>QUESTIONS</w:t>
      </w:r>
      <w:r>
        <w:rPr>
          <w:spacing w:val="-3"/>
        </w:rPr>
        <w:t xml:space="preserve"> </w:t>
      </w:r>
      <w:r>
        <w:t>WITH</w:t>
      </w:r>
      <w:r>
        <w:rPr>
          <w:spacing w:val="-3"/>
        </w:rPr>
        <w:t xml:space="preserve"> </w:t>
      </w:r>
      <w:r>
        <w:t>ANSWERS</w:t>
      </w:r>
      <w:r>
        <w:rPr>
          <w:spacing w:val="-4"/>
        </w:rPr>
        <w:t xml:space="preserve"> </w:t>
      </w:r>
      <w:r>
        <w:rPr>
          <w:spacing w:val="-2"/>
        </w:rPr>
        <w:t>(BONUS)</w:t>
      </w:r>
    </w:p>
    <w:p w14:paraId="57EBFD0B">
      <w:pPr>
        <w:pStyle w:val="3"/>
        <w:numPr>
          <w:ilvl w:val="0"/>
          <w:numId w:val="3"/>
        </w:numPr>
        <w:tabs>
          <w:tab w:val="left" w:pos="742"/>
        </w:tabs>
        <w:spacing w:before="137" w:after="0" w:line="240" w:lineRule="auto"/>
        <w:ind w:left="742" w:right="0" w:hanging="359"/>
        <w:jc w:val="left"/>
      </w:pPr>
      <w:r>
        <w:t>What</w:t>
      </w:r>
      <w:r>
        <w:rPr>
          <w:spacing w:val="-1"/>
        </w:rPr>
        <w:t xml:space="preserve"> </w:t>
      </w:r>
      <w:r>
        <w:t>is</w:t>
      </w:r>
      <w:r>
        <w:rPr>
          <w:spacing w:val="-2"/>
        </w:rPr>
        <w:t xml:space="preserve"> </w:t>
      </w:r>
      <w:r>
        <w:rPr>
          <w:spacing w:val="-4"/>
        </w:rPr>
        <w:t>GCC?</w:t>
      </w:r>
    </w:p>
    <w:p w14:paraId="2AE4C338">
      <w:pPr>
        <w:pStyle w:val="6"/>
        <w:spacing w:before="139"/>
        <w:ind w:left="743"/>
      </w:pPr>
      <w:r>
        <w:t>GCC</w:t>
      </w:r>
      <w:r>
        <w:rPr>
          <w:spacing w:val="-1"/>
        </w:rPr>
        <w:t xml:space="preserve"> </w:t>
      </w:r>
      <w:r>
        <w:t>is</w:t>
      </w:r>
      <w:r>
        <w:rPr>
          <w:spacing w:val="-2"/>
        </w:rPr>
        <w:t xml:space="preserve"> </w:t>
      </w:r>
      <w:r>
        <w:t>a compiler</w:t>
      </w:r>
      <w:r>
        <w:rPr>
          <w:spacing w:val="-3"/>
        </w:rPr>
        <w:t xml:space="preserve"> </w:t>
      </w:r>
      <w:r>
        <w:t>used</w:t>
      </w:r>
      <w:r>
        <w:rPr>
          <w:spacing w:val="-1"/>
        </w:rPr>
        <w:t xml:space="preserve"> </w:t>
      </w:r>
      <w:r>
        <w:t>to convert</w:t>
      </w:r>
      <w:r>
        <w:rPr>
          <w:spacing w:val="-1"/>
        </w:rPr>
        <w:t xml:space="preserve"> </w:t>
      </w:r>
      <w:r>
        <w:t>C</w:t>
      </w:r>
      <w:r>
        <w:rPr>
          <w:spacing w:val="-1"/>
        </w:rPr>
        <w:t xml:space="preserve"> </w:t>
      </w:r>
      <w:r>
        <w:t>programs</w:t>
      </w:r>
      <w:r>
        <w:rPr>
          <w:spacing w:val="-1"/>
        </w:rPr>
        <w:t xml:space="preserve"> </w:t>
      </w:r>
      <w:r>
        <w:t>into</w:t>
      </w:r>
      <w:r>
        <w:rPr>
          <w:spacing w:val="-1"/>
        </w:rPr>
        <w:t xml:space="preserve"> </w:t>
      </w:r>
      <w:r>
        <w:t>executable</w:t>
      </w:r>
      <w:r>
        <w:rPr>
          <w:spacing w:val="-1"/>
        </w:rPr>
        <w:t xml:space="preserve"> </w:t>
      </w:r>
      <w:r>
        <w:rPr>
          <w:spacing w:val="-2"/>
        </w:rPr>
        <w:t>files.</w:t>
      </w:r>
    </w:p>
    <w:p w14:paraId="28D717BD">
      <w:pPr>
        <w:pStyle w:val="3"/>
        <w:numPr>
          <w:ilvl w:val="0"/>
          <w:numId w:val="3"/>
        </w:numPr>
        <w:tabs>
          <w:tab w:val="left" w:pos="742"/>
        </w:tabs>
        <w:spacing w:before="137" w:after="0" w:line="240" w:lineRule="auto"/>
        <w:ind w:left="742" w:right="0" w:hanging="359"/>
        <w:jc w:val="left"/>
      </w:pPr>
      <w:r>
        <w:t>Why</w:t>
      </w:r>
      <w:r>
        <w:rPr>
          <w:spacing w:val="-4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t>a</w:t>
      </w:r>
      <w:r>
        <w:rPr>
          <w:spacing w:val="-1"/>
        </w:rPr>
        <w:t xml:space="preserve"> </w:t>
      </w:r>
      <w:r>
        <w:t>virtual</w:t>
      </w:r>
      <w:r>
        <w:rPr>
          <w:spacing w:val="-2"/>
        </w:rPr>
        <w:t xml:space="preserve"> </w:t>
      </w:r>
      <w:r>
        <w:t>machine</w:t>
      </w:r>
      <w:r>
        <w:rPr>
          <w:spacing w:val="-2"/>
        </w:rPr>
        <w:t xml:space="preserve"> </w:t>
      </w:r>
      <w:r>
        <w:rPr>
          <w:spacing w:val="-4"/>
        </w:rPr>
        <w:t>used?</w:t>
      </w:r>
    </w:p>
    <w:p w14:paraId="33FE298A">
      <w:pPr>
        <w:pStyle w:val="6"/>
        <w:spacing w:before="140"/>
        <w:ind w:left="743"/>
      </w:pPr>
      <w:r>
        <w:t>It</w:t>
      </w:r>
      <w:r>
        <w:rPr>
          <w:spacing w:val="-4"/>
        </w:rPr>
        <w:t xml:space="preserve"> </w:t>
      </w:r>
      <w:r>
        <w:t>allows</w:t>
      </w:r>
      <w:r>
        <w:rPr>
          <w:spacing w:val="-2"/>
        </w:rPr>
        <w:t xml:space="preserve"> </w:t>
      </w:r>
      <w:r>
        <w:t>us</w:t>
      </w:r>
      <w:r>
        <w:rPr>
          <w:spacing w:val="-2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run</w:t>
      </w:r>
      <w:r>
        <w:rPr>
          <w:spacing w:val="-1"/>
        </w:rPr>
        <w:t xml:space="preserve"> </w:t>
      </w:r>
      <w:r>
        <w:t>an</w:t>
      </w:r>
      <w:r>
        <w:rPr>
          <w:spacing w:val="-1"/>
        </w:rPr>
        <w:t xml:space="preserve"> </w:t>
      </w:r>
      <w:r>
        <w:t>operating</w:t>
      </w:r>
      <w:r>
        <w:rPr>
          <w:spacing w:val="-1"/>
        </w:rPr>
        <w:t xml:space="preserve"> </w:t>
      </w:r>
      <w:r>
        <w:t>system</w:t>
      </w:r>
      <w:r>
        <w:rPr>
          <w:spacing w:val="-1"/>
        </w:rPr>
        <w:t xml:space="preserve"> </w:t>
      </w:r>
      <w:r>
        <w:t>safely</w:t>
      </w:r>
      <w:r>
        <w:rPr>
          <w:spacing w:val="-2"/>
        </w:rPr>
        <w:t xml:space="preserve"> </w:t>
      </w:r>
      <w:r>
        <w:t>without</w:t>
      </w:r>
      <w:r>
        <w:rPr>
          <w:spacing w:val="-1"/>
        </w:rPr>
        <w:t xml:space="preserve"> </w:t>
      </w:r>
      <w:r>
        <w:t>affecting</w:t>
      </w:r>
      <w:r>
        <w:rPr>
          <w:spacing w:val="-1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host</w:t>
      </w:r>
      <w:r>
        <w:rPr>
          <w:spacing w:val="-1"/>
        </w:rPr>
        <w:t xml:space="preserve"> </w:t>
      </w:r>
      <w:r>
        <w:rPr>
          <w:spacing w:val="-2"/>
        </w:rPr>
        <w:t>system.</w:t>
      </w:r>
    </w:p>
    <w:p w14:paraId="1FEBC3F4">
      <w:pPr>
        <w:pStyle w:val="3"/>
        <w:numPr>
          <w:ilvl w:val="0"/>
          <w:numId w:val="3"/>
        </w:numPr>
        <w:tabs>
          <w:tab w:val="left" w:pos="742"/>
        </w:tabs>
        <w:spacing w:before="137" w:after="0" w:line="240" w:lineRule="auto"/>
        <w:ind w:left="742" w:right="0" w:hanging="359"/>
        <w:jc w:val="left"/>
      </w:pPr>
      <w:r>
        <w:t>What</w:t>
      </w:r>
      <w:r>
        <w:rPr>
          <w:spacing w:val="-5"/>
        </w:rPr>
        <w:t xml:space="preserve"> </w:t>
      </w:r>
      <w:r>
        <w:t>command</w:t>
      </w:r>
      <w:r>
        <w:rPr>
          <w:spacing w:val="-2"/>
        </w:rPr>
        <w:t xml:space="preserve"> </w:t>
      </w:r>
      <w:r>
        <w:t>installs</w:t>
      </w:r>
      <w:r>
        <w:rPr>
          <w:spacing w:val="-4"/>
        </w:rPr>
        <w:t xml:space="preserve"> </w:t>
      </w:r>
      <w:r>
        <w:t>GCC</w:t>
      </w:r>
      <w:r>
        <w:rPr>
          <w:spacing w:val="-3"/>
        </w:rPr>
        <w:t xml:space="preserve"> </w:t>
      </w:r>
      <w:r>
        <w:t>in</w:t>
      </w:r>
      <w:r>
        <w:rPr>
          <w:spacing w:val="-2"/>
        </w:rPr>
        <w:t xml:space="preserve"> Ubuntu?</w:t>
      </w:r>
    </w:p>
    <w:p w14:paraId="23A5A2BE">
      <w:pPr>
        <w:pStyle w:val="6"/>
        <w:spacing w:before="139"/>
        <w:ind w:left="743"/>
      </w:pPr>
      <w:r>
        <w:t>sudo</w:t>
      </w:r>
      <w:r>
        <w:rPr>
          <w:spacing w:val="-1"/>
        </w:rPr>
        <w:t xml:space="preserve"> </w:t>
      </w:r>
      <w:r>
        <w:t>apt-get</w:t>
      </w:r>
      <w:r>
        <w:rPr>
          <w:spacing w:val="-1"/>
        </w:rPr>
        <w:t xml:space="preserve"> </w:t>
      </w:r>
      <w:r>
        <w:t>install</w:t>
      </w:r>
      <w:r>
        <w:rPr>
          <w:spacing w:val="-1"/>
        </w:rPr>
        <w:t xml:space="preserve"> </w:t>
      </w:r>
      <w:r>
        <w:rPr>
          <w:spacing w:val="-5"/>
        </w:rPr>
        <w:t>gcc</w:t>
      </w:r>
    </w:p>
    <w:p w14:paraId="78CB8827">
      <w:pPr>
        <w:pStyle w:val="3"/>
        <w:numPr>
          <w:ilvl w:val="0"/>
          <w:numId w:val="3"/>
        </w:numPr>
        <w:tabs>
          <w:tab w:val="left" w:pos="742"/>
        </w:tabs>
        <w:spacing w:before="137" w:after="0" w:line="240" w:lineRule="auto"/>
        <w:ind w:left="742" w:right="0" w:hanging="359"/>
        <w:jc w:val="left"/>
      </w:pPr>
      <w:r>
        <w:t>What</w:t>
      </w:r>
      <w:r>
        <w:rPr>
          <w:spacing w:val="-2"/>
        </w:rPr>
        <w:t xml:space="preserve"> </w:t>
      </w:r>
      <w:r>
        <w:t>is</w:t>
      </w:r>
      <w:r>
        <w:rPr>
          <w:spacing w:val="-2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function</w:t>
      </w:r>
      <w:r>
        <w:rPr>
          <w:spacing w:val="-1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>main()</w:t>
      </w:r>
      <w:r>
        <w:rPr>
          <w:spacing w:val="-2"/>
        </w:rPr>
        <w:t xml:space="preserve"> </w:t>
      </w:r>
      <w:r>
        <w:t xml:space="preserve">in </w:t>
      </w:r>
      <w:r>
        <w:rPr>
          <w:spacing w:val="-5"/>
        </w:rPr>
        <w:t>C?</w:t>
      </w:r>
    </w:p>
    <w:p w14:paraId="6B100475">
      <w:pPr>
        <w:pStyle w:val="6"/>
        <w:spacing w:before="139"/>
        <w:ind w:left="743"/>
      </w:pPr>
      <w:r>
        <w:t>It</w:t>
      </w:r>
      <w:r>
        <w:rPr>
          <w:spacing w:val="-2"/>
        </w:rPr>
        <w:t xml:space="preserve"> </w:t>
      </w:r>
      <w:r>
        <w:t>is</w:t>
      </w:r>
      <w:r>
        <w:rPr>
          <w:spacing w:val="-2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starting</w:t>
      </w:r>
      <w:r>
        <w:rPr>
          <w:spacing w:val="-2"/>
        </w:rPr>
        <w:t xml:space="preserve"> </w:t>
      </w:r>
      <w:r>
        <w:t>point</w:t>
      </w:r>
      <w:r>
        <w:rPr>
          <w:spacing w:val="-1"/>
        </w:rPr>
        <w:t xml:space="preserve"> </w:t>
      </w:r>
      <w:r>
        <w:t>of program</w:t>
      </w:r>
      <w:r>
        <w:rPr>
          <w:spacing w:val="-1"/>
        </w:rPr>
        <w:t xml:space="preserve"> </w:t>
      </w:r>
      <w:r>
        <w:rPr>
          <w:spacing w:val="-2"/>
        </w:rPr>
        <w:t>execution.</w:t>
      </w:r>
    </w:p>
    <w:p w14:paraId="7BB77C1D">
      <w:pPr>
        <w:pStyle w:val="3"/>
        <w:numPr>
          <w:ilvl w:val="0"/>
          <w:numId w:val="3"/>
        </w:numPr>
        <w:tabs>
          <w:tab w:val="left" w:pos="742"/>
        </w:tabs>
        <w:spacing w:before="137" w:after="0" w:line="240" w:lineRule="auto"/>
        <w:ind w:left="742" w:right="0" w:hanging="359"/>
        <w:jc w:val="left"/>
      </w:pPr>
      <w:r>
        <w:t>How</w:t>
      </w:r>
      <w:r>
        <w:rPr>
          <w:spacing w:val="-3"/>
        </w:rPr>
        <w:t xml:space="preserve"> </w:t>
      </w:r>
      <w:r>
        <w:t>do</w:t>
      </w:r>
      <w:r>
        <w:rPr>
          <w:spacing w:val="-1"/>
        </w:rPr>
        <w:t xml:space="preserve"> </w:t>
      </w:r>
      <w:r>
        <w:t>you</w:t>
      </w:r>
      <w:r>
        <w:rPr>
          <w:spacing w:val="-1"/>
        </w:rPr>
        <w:t xml:space="preserve"> </w:t>
      </w:r>
      <w:r>
        <w:t>compile</w:t>
      </w:r>
      <w:r>
        <w:rPr>
          <w:spacing w:val="-3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run</w:t>
      </w:r>
      <w:r>
        <w:rPr>
          <w:spacing w:val="-1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C</w:t>
      </w:r>
      <w:r>
        <w:rPr>
          <w:spacing w:val="-2"/>
        </w:rPr>
        <w:t xml:space="preserve"> </w:t>
      </w:r>
      <w:r>
        <w:t>program in</w:t>
      </w:r>
      <w:r>
        <w:rPr>
          <w:spacing w:val="-3"/>
        </w:rPr>
        <w:t xml:space="preserve"> </w:t>
      </w:r>
      <w:r>
        <w:rPr>
          <w:spacing w:val="-2"/>
        </w:rPr>
        <w:t>Linux?</w:t>
      </w:r>
    </w:p>
    <w:p w14:paraId="04A830E5">
      <w:pPr>
        <w:pStyle w:val="6"/>
        <w:spacing w:before="139" w:line="360" w:lineRule="auto"/>
        <w:ind w:left="743" w:right="5595"/>
      </w:pPr>
      <w:r>
        <w:t>Compile:</w:t>
      </w:r>
      <w:r>
        <w:rPr>
          <w:spacing w:val="-7"/>
        </w:rPr>
        <w:t xml:space="preserve"> </w:t>
      </w:r>
      <w:r>
        <w:t>gcc</w:t>
      </w:r>
      <w:r>
        <w:rPr>
          <w:spacing w:val="-8"/>
        </w:rPr>
        <w:t xml:space="preserve"> </w:t>
      </w:r>
      <w:r>
        <w:t>file.c</w:t>
      </w:r>
      <w:r>
        <w:rPr>
          <w:spacing w:val="-8"/>
        </w:rPr>
        <w:t xml:space="preserve"> </w:t>
      </w:r>
      <w:r>
        <w:t>-o</w:t>
      </w:r>
      <w:r>
        <w:rPr>
          <w:spacing w:val="-7"/>
        </w:rPr>
        <w:t xml:space="preserve"> </w:t>
      </w:r>
      <w:r>
        <w:t>file Run: ./file</w:t>
      </w:r>
    </w:p>
    <w:p w14:paraId="7B2F46F4">
      <w:pPr>
        <w:pStyle w:val="6"/>
        <w:spacing w:before="139" w:line="360" w:lineRule="auto"/>
        <w:ind w:left="743" w:right="5595"/>
      </w:pPr>
    </w:p>
    <w:p w14:paraId="117D4CDE">
      <w:pPr>
        <w:pStyle w:val="2"/>
      </w:pPr>
      <w:r>
        <w:rPr>
          <w:spacing w:val="-2"/>
        </w:rPr>
        <w:t>RESULT</w:t>
      </w:r>
    </w:p>
    <w:p w14:paraId="3C6C51CC">
      <w:pPr>
        <w:pStyle w:val="6"/>
        <w:spacing w:before="137" w:line="360" w:lineRule="auto"/>
        <w:ind w:left="23"/>
      </w:pPr>
      <w:r>
        <w:t>Thus,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GCC</w:t>
      </w:r>
      <w:r>
        <w:rPr>
          <w:spacing w:val="-3"/>
        </w:rPr>
        <w:t xml:space="preserve"> </w:t>
      </w:r>
      <w:r>
        <w:t>C</w:t>
      </w:r>
      <w:r>
        <w:rPr>
          <w:spacing w:val="-3"/>
        </w:rPr>
        <w:t xml:space="preserve"> </w:t>
      </w:r>
      <w:r>
        <w:t>compiler</w:t>
      </w:r>
      <w:r>
        <w:rPr>
          <w:spacing w:val="-3"/>
        </w:rPr>
        <w:t xml:space="preserve"> </w:t>
      </w:r>
      <w:r>
        <w:t>was</w:t>
      </w:r>
      <w:r>
        <w:rPr>
          <w:spacing w:val="-4"/>
        </w:rPr>
        <w:t xml:space="preserve"> </w:t>
      </w:r>
      <w:r>
        <w:t>successfully</w:t>
      </w:r>
      <w:r>
        <w:rPr>
          <w:spacing w:val="-3"/>
        </w:rPr>
        <w:t xml:space="preserve"> </w:t>
      </w:r>
      <w:r>
        <w:t>installed</w:t>
      </w:r>
      <w:r>
        <w:rPr>
          <w:spacing w:val="-3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Ubuntu</w:t>
      </w:r>
      <w:r>
        <w:rPr>
          <w:spacing w:val="-3"/>
        </w:rPr>
        <w:t xml:space="preserve"> </w:t>
      </w:r>
      <w:r>
        <w:t>virtual</w:t>
      </w:r>
      <w:r>
        <w:rPr>
          <w:spacing w:val="-3"/>
        </w:rPr>
        <w:t xml:space="preserve"> </w:t>
      </w:r>
      <w:r>
        <w:t>machine,</w:t>
      </w:r>
      <w:r>
        <w:rPr>
          <w:spacing w:val="-3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a simple C program was compiled and executed successfully.</w:t>
      </w:r>
    </w:p>
    <w:sectPr>
      <w:pgSz w:w="11920" w:h="16850"/>
      <w:pgMar w:top="1460" w:right="1275" w:bottom="280" w:left="1417" w:header="715" w:footer="0" w:gutter="0"/>
      <w:pgBorders>
        <w:top w:val="single" w:color="auto" w:sz="4" w:space="1"/>
        <w:left w:val="single" w:color="auto" w:sz="4" w:space="4"/>
        <w:bottom w:val="single" w:color="auto" w:sz="4" w:space="1"/>
        <w:right w:val="single" w:color="auto" w:sz="4" w:space="4"/>
      </w:pgBorders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Symbol">
    <w:panose1 w:val="05050102010706020507"/>
    <w:charset w:val="02"/>
    <w:family w:val="decorative"/>
    <w:pitch w:val="default"/>
    <w:sig w:usb0="00000000" w:usb1="00000000" w:usb2="00000000" w:usb3="00000000" w:csb0="80000000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9291578">
    <w:pPr>
      <w:pStyle w:val="6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simplePos="0" relativeHeight="251659264" behindDoc="1" locked="0" layoutInCell="1" allowOverlap="1">
              <wp:simplePos x="0" y="0"/>
              <wp:positionH relativeFrom="page">
                <wp:posOffset>913765</wp:posOffset>
              </wp:positionH>
              <wp:positionV relativeFrom="page">
                <wp:posOffset>448945</wp:posOffset>
              </wp:positionV>
              <wp:extent cx="3230245" cy="165735"/>
              <wp:effectExtent l="0" t="0" r="0" b="0"/>
              <wp:wrapNone/>
              <wp:docPr id="1" name="Textbox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3230245" cy="1657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569D1F2E">
                          <w:pPr>
                            <w:spacing w:before="10"/>
                            <w:ind w:left="20" w:right="0" w:firstLine="0"/>
                            <w:jc w:val="left"/>
                            <w:rPr>
                              <w:sz w:val="20"/>
                            </w:rPr>
                          </w:pPr>
                          <w:r>
                            <w:rPr>
                              <w:spacing w:val="-2"/>
                              <w:sz w:val="20"/>
                            </w:rPr>
                            <w:t>SASI</w:t>
                          </w:r>
                          <w:r>
                            <w:rPr>
                              <w:spacing w:val="-1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20"/>
                            </w:rPr>
                            <w:t>INSTITUTE</w:t>
                          </w:r>
                          <w:r>
                            <w:rPr>
                              <w:spacing w:val="-8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20"/>
                            </w:rPr>
                            <w:t>OF</w:t>
                          </w:r>
                          <w:r>
                            <w:rPr>
                              <w:spacing w:val="-10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20"/>
                            </w:rPr>
                            <w:t>TECHNOLOGY</w:t>
                          </w:r>
                          <w:r>
                            <w:rPr>
                              <w:spacing w:val="-5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20"/>
                            </w:rPr>
                            <w:t>AND</w:t>
                          </w:r>
                          <w:r>
                            <w:rPr>
                              <w:spacing w:val="-6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20"/>
                            </w:rPr>
                            <w:t>ENGINEERING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box 1" o:spid="_x0000_s1026" o:spt="202" type="#_x0000_t202" style="position:absolute;left:0pt;margin-left:71.95pt;margin-top:35.35pt;height:13.05pt;width:254.35pt;mso-position-horizontal-relative:page;mso-position-vertical-relative:page;z-index:-251657216;mso-width-relative:page;mso-height-relative:page;" filled="f" stroked="f" coordsize="21600,21600" o:gfxdata="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"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569D1F2E">
                    <w:pPr>
                      <w:spacing w:before="10"/>
                      <w:ind w:left="20" w:right="0" w:firstLine="0"/>
                      <w:jc w:val="left"/>
                      <w:rPr>
                        <w:sz w:val="20"/>
                      </w:rPr>
                    </w:pPr>
                    <w:r>
                      <w:rPr>
                        <w:spacing w:val="-2"/>
                        <w:sz w:val="20"/>
                      </w:rPr>
                      <w:t>SASI</w:t>
                    </w:r>
                    <w:r>
                      <w:rPr>
                        <w:spacing w:val="-1"/>
                        <w:sz w:val="20"/>
                      </w:rPr>
                      <w:t xml:space="preserve"> </w:t>
                    </w:r>
                    <w:r>
                      <w:rPr>
                        <w:spacing w:val="-2"/>
                        <w:sz w:val="20"/>
                      </w:rPr>
                      <w:t>INSTITUTE</w:t>
                    </w:r>
                    <w:r>
                      <w:rPr>
                        <w:spacing w:val="-8"/>
                        <w:sz w:val="20"/>
                      </w:rPr>
                      <w:t xml:space="preserve"> </w:t>
                    </w:r>
                    <w:r>
                      <w:rPr>
                        <w:spacing w:val="-2"/>
                        <w:sz w:val="20"/>
                      </w:rPr>
                      <w:t>OF</w:t>
                    </w:r>
                    <w:r>
                      <w:rPr>
                        <w:spacing w:val="-10"/>
                        <w:sz w:val="20"/>
                      </w:rPr>
                      <w:t xml:space="preserve"> </w:t>
                    </w:r>
                    <w:r>
                      <w:rPr>
                        <w:spacing w:val="-2"/>
                        <w:sz w:val="20"/>
                      </w:rPr>
                      <w:t>TECHNOLOGY</w:t>
                    </w:r>
                    <w:r>
                      <w:rPr>
                        <w:spacing w:val="-5"/>
                        <w:sz w:val="20"/>
                      </w:rPr>
                      <w:t xml:space="preserve"> </w:t>
                    </w:r>
                    <w:r>
                      <w:rPr>
                        <w:spacing w:val="-2"/>
                        <w:sz w:val="20"/>
                      </w:rPr>
                      <w:t>AND</w:t>
                    </w:r>
                    <w:r>
                      <w:rPr>
                        <w:spacing w:val="-6"/>
                        <w:sz w:val="20"/>
                      </w:rPr>
                      <w:t xml:space="preserve"> </w:t>
                    </w:r>
                    <w:r>
                      <w:rPr>
                        <w:spacing w:val="-2"/>
                        <w:sz w:val="20"/>
                      </w:rPr>
                      <w:t>ENGINEERING</w:t>
                    </w:r>
                  </w:p>
                </w:txbxContent>
              </v:textbox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simplePos="0" relativeHeight="251659264" behindDoc="1" locked="0" layoutInCell="1" allowOverlap="1">
              <wp:simplePos x="0" y="0"/>
              <wp:positionH relativeFrom="page">
                <wp:posOffset>5354320</wp:posOffset>
              </wp:positionH>
              <wp:positionV relativeFrom="page">
                <wp:posOffset>441325</wp:posOffset>
              </wp:positionV>
              <wp:extent cx="1141730" cy="165735"/>
              <wp:effectExtent l="0" t="0" r="0" b="0"/>
              <wp:wrapNone/>
              <wp:docPr id="2" name="Textbox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141730" cy="1657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77F6CE9">
                          <w:pPr>
                            <w:spacing w:before="10"/>
                            <w:ind w:left="20" w:right="0" w:firstLine="0"/>
                            <w:jc w:val="left"/>
                            <w:rPr>
                              <w:sz w:val="20"/>
                            </w:rPr>
                          </w:pPr>
                          <w:r>
                            <w:rPr>
                              <w:sz w:val="20"/>
                            </w:rPr>
                            <w:t>CSE</w:t>
                          </w:r>
                          <w:r>
                            <w:rPr>
                              <w:spacing w:val="-5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20"/>
                            </w:rPr>
                            <w:t>DEPARTMENT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box 2" o:spid="_x0000_s1026" o:spt="202" type="#_x0000_t202" style="position:absolute;left:0pt;margin-left:421.6pt;margin-top:34.75pt;height:13.05pt;width:89.9pt;mso-position-horizontal-relative:page;mso-position-vertical-relative:page;z-index:-251657216;mso-width-relative:page;mso-height-relative:page;" filled="f" stroked="f" coordsize="21600,21600" o:gfxdata="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"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777F6CE9">
                    <w:pPr>
                      <w:spacing w:before="10"/>
                      <w:ind w:left="20" w:right="0" w:firstLine="0"/>
                      <w:jc w:val="left"/>
                      <w:rPr>
                        <w:sz w:val="20"/>
                      </w:rPr>
                    </w:pPr>
                    <w:r>
                      <w:rPr>
                        <w:sz w:val="20"/>
                      </w:rPr>
                      <w:t>CSE</w:t>
                    </w:r>
                    <w:r>
                      <w:rPr>
                        <w:spacing w:val="-5"/>
                        <w:sz w:val="20"/>
                      </w:rPr>
                      <w:t xml:space="preserve"> </w:t>
                    </w:r>
                    <w:r>
                      <w:rPr>
                        <w:spacing w:val="-2"/>
                        <w:sz w:val="20"/>
                      </w:rPr>
                      <w:t>DEPARTMENT</w:t>
                    </w:r>
                  </w:p>
                </w:txbxContent>
              </v:textbox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CF092B84"/>
    <w:multiLevelType w:val="multilevel"/>
    <w:tmpl w:val="CF092B84"/>
    <w:lvl w:ilvl="0" w:tentative="0">
      <w:start w:val="1"/>
      <w:numFmt w:val="decimal"/>
      <w:lvlText w:val="%1."/>
      <w:lvlJc w:val="left"/>
      <w:pPr>
        <w:ind w:left="743" w:hanging="36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entative="0">
      <w:start w:val="0"/>
      <w:numFmt w:val="bullet"/>
      <w:lvlText w:val="o"/>
      <w:lvlJc w:val="left"/>
      <w:pPr>
        <w:ind w:left="1463" w:hanging="360"/>
      </w:pPr>
      <w:rPr>
        <w:rFonts w:hint="default" w:ascii="Courier New" w:hAnsi="Courier New" w:eastAsia="Courier New" w:cs="Courier New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2322" w:hanging="360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3184" w:hanging="360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4046" w:hanging="360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4908" w:hanging="360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5770" w:hanging="360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6632" w:hanging="360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7494" w:hanging="360"/>
      </w:pPr>
      <w:rPr>
        <w:rFonts w:hint="default"/>
        <w:lang w:val="en-US" w:eastAsia="en-US" w:bidi="ar-SA"/>
      </w:rPr>
    </w:lvl>
  </w:abstractNum>
  <w:abstractNum w:abstractNumId="1">
    <w:nsid w:val="0053208E"/>
    <w:multiLevelType w:val="multilevel"/>
    <w:tmpl w:val="0053208E"/>
    <w:lvl w:ilvl="0" w:tentative="0">
      <w:start w:val="0"/>
      <w:numFmt w:val="bullet"/>
      <w:lvlText w:val=""/>
      <w:lvlJc w:val="left"/>
      <w:pPr>
        <w:ind w:left="743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1587" w:hanging="360"/>
      </w:pPr>
      <w:rPr>
        <w:rFonts w:hint="default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2435" w:hanging="360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3283" w:hanging="360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4131" w:hanging="360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4979" w:hanging="360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5827" w:hanging="360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6675" w:hanging="360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7523" w:hanging="360"/>
      </w:pPr>
      <w:rPr>
        <w:rFonts w:hint="default"/>
        <w:lang w:val="en-US" w:eastAsia="en-US" w:bidi="ar-SA"/>
      </w:rPr>
    </w:lvl>
  </w:abstractNum>
  <w:abstractNum w:abstractNumId="2">
    <w:nsid w:val="59ADCABA"/>
    <w:multiLevelType w:val="multilevel"/>
    <w:tmpl w:val="59ADCABA"/>
    <w:lvl w:ilvl="0" w:tentative="0">
      <w:start w:val="1"/>
      <w:numFmt w:val="decimal"/>
      <w:lvlText w:val="%1."/>
      <w:lvlJc w:val="left"/>
      <w:pPr>
        <w:ind w:left="743" w:hanging="36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1587" w:hanging="360"/>
      </w:pPr>
      <w:rPr>
        <w:rFonts w:hint="default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2435" w:hanging="360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3283" w:hanging="360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4131" w:hanging="360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4979" w:hanging="360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5827" w:hanging="360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6675" w:hanging="360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7523" w:hanging="360"/>
      </w:pPr>
      <w:rPr>
        <w:rFonts w:hint="default"/>
        <w:lang w:val="en-US" w:eastAsia="en-US" w:bidi="ar-SA"/>
      </w:r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5"/>
  <w:documentProtection w:enforcement="0"/>
  <w:defaultTabStop w:val="720"/>
  <w:drawingGridHorizontalSpacing w:val="110"/>
  <w:displayHorizontalDrawingGridEvery w:val="2"/>
  <w:characterSpacingControl w:val="doNotCompress"/>
  <w:footnotePr>
    <w:footnote w:id="0"/>
    <w:footnote w:id="1"/>
  </w:footnotePr>
  <w:endnotePr>
    <w:endnote w:id="0"/>
    <w:endnote w:id="1"/>
  </w:endnotePr>
  <w:compat>
    <w:ulTrailSpace/>
    <w:shapeLayoutLikeWW8/>
    <w:compatSetting w:name="compatibilityMode" w:uri="http://schemas.microsoft.com/office/word" w:val="14"/>
  </w:compat>
  <w:rsids>
    <w:rsidRoot w:val="00000000"/>
    <w:rsid w:val="187F2B40"/>
    <w:rsid w:val="488C7F30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1" w:semiHidden="0" w:name="Normal"/>
    <w:lsdException w:qFormat="1" w:unhideWhenUsed="0" w:uiPriority="1" w:semiHidden="0" w:name="heading 1"/>
    <w:lsdException w:qFormat="1" w:unhideWhenUsed="0" w:uiPriority="1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qFormat="1" w:unhideWhenUsed="0" w:uiPriority="1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1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1"/>
    <w:pPr>
      <w:widowControl w:val="0"/>
      <w:autoSpaceDE w:val="0"/>
      <w:autoSpaceDN w:val="0"/>
      <w:spacing w:before="0" w:after="0" w:line="240" w:lineRule="auto"/>
      <w:ind w:left="0" w:right="0"/>
      <w:jc w:val="left"/>
    </w:pPr>
    <w:rPr>
      <w:rFonts w:ascii="Times New Roman" w:hAnsi="Times New Roman" w:eastAsia="Times New Roman" w:cs="Times New Roman"/>
      <w:sz w:val="22"/>
      <w:szCs w:val="22"/>
      <w:lang w:val="en-US" w:eastAsia="en-US" w:bidi="ar-SA"/>
    </w:rPr>
  </w:style>
  <w:style w:type="paragraph" w:styleId="2">
    <w:name w:val="heading 1"/>
    <w:basedOn w:val="1"/>
    <w:qFormat/>
    <w:uiPriority w:val="1"/>
    <w:pPr>
      <w:ind w:left="23"/>
      <w:outlineLvl w:val="1"/>
    </w:pPr>
    <w:rPr>
      <w:rFonts w:ascii="Times New Roman" w:hAnsi="Times New Roman" w:eastAsia="Times New Roman" w:cs="Times New Roman"/>
      <w:b/>
      <w:bCs/>
      <w:sz w:val="24"/>
      <w:szCs w:val="24"/>
      <w:lang w:val="en-US" w:eastAsia="en-US" w:bidi="ar-SA"/>
    </w:rPr>
  </w:style>
  <w:style w:type="paragraph" w:styleId="3">
    <w:name w:val="heading 2"/>
    <w:basedOn w:val="1"/>
    <w:qFormat/>
    <w:uiPriority w:val="1"/>
    <w:pPr>
      <w:spacing w:before="137"/>
      <w:ind w:left="742" w:hanging="359"/>
      <w:outlineLvl w:val="2"/>
    </w:pPr>
    <w:rPr>
      <w:rFonts w:ascii="Times New Roman" w:hAnsi="Times New Roman" w:eastAsia="Times New Roman" w:cs="Times New Roman"/>
      <w:b/>
      <w:bCs/>
      <w:sz w:val="24"/>
      <w:szCs w:val="24"/>
      <w:lang w:val="en-US" w:eastAsia="en-US" w:bidi="ar-SA"/>
    </w:rPr>
  </w:style>
  <w:style w:type="character" w:default="1" w:styleId="4">
    <w:name w:val="Default Paragraph Font"/>
    <w:semiHidden/>
    <w:unhideWhenUsed/>
    <w:qFormat/>
    <w:uiPriority w:val="1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Body Text"/>
    <w:basedOn w:val="1"/>
    <w:qFormat/>
    <w:uiPriority w:val="1"/>
    <w:rPr>
      <w:rFonts w:ascii="Times New Roman" w:hAnsi="Times New Roman" w:eastAsia="Times New Roman" w:cs="Times New Roman"/>
      <w:sz w:val="24"/>
      <w:szCs w:val="24"/>
      <w:lang w:val="en-US" w:eastAsia="en-US" w:bidi="ar-SA"/>
    </w:rPr>
  </w:style>
  <w:style w:type="table" w:customStyle="1" w:styleId="7">
    <w:name w:val="Table Normal1"/>
    <w:semiHidden/>
    <w:unhideWhenUsed/>
    <w:qFormat/>
    <w:uiPriority w:val="2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8">
    <w:name w:val="List Paragraph"/>
    <w:basedOn w:val="1"/>
    <w:qFormat/>
    <w:uiPriority w:val="1"/>
    <w:pPr>
      <w:spacing w:before="137"/>
      <w:ind w:left="743" w:hanging="360"/>
    </w:pPr>
    <w:rPr>
      <w:rFonts w:ascii="Times New Roman" w:hAnsi="Times New Roman" w:eastAsia="Times New Roman" w:cs="Times New Roman"/>
      <w:lang w:val="en-US" w:eastAsia="en-US" w:bidi="ar-SA"/>
    </w:rPr>
  </w:style>
  <w:style w:type="paragraph" w:customStyle="1" w:styleId="9">
    <w:name w:val="Table Paragraph"/>
    <w:basedOn w:val="1"/>
    <w:qFormat/>
    <w:uiPriority w:val="1"/>
    <w:rPr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3.jpeg"/><Relationship Id="rId8" Type="http://schemas.openxmlformats.org/officeDocument/2006/relationships/image" Target="media/image2.jpeg"/><Relationship Id="rId7" Type="http://schemas.openxmlformats.org/officeDocument/2006/relationships/image" Target="media/image1.jpeg"/><Relationship Id="rId6" Type="http://schemas.openxmlformats.org/officeDocument/2006/relationships/theme" Target="theme/theme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5" Type="http://schemas.openxmlformats.org/officeDocument/2006/relationships/numbering" Target="numbering.xml"/><Relationship Id="rId14" Type="http://schemas.openxmlformats.org/officeDocument/2006/relationships/customXml" Target="../customXml/item1.xml"/><Relationship Id="rId13" Type="http://schemas.openxmlformats.org/officeDocument/2006/relationships/image" Target="media/image7.jpeg"/><Relationship Id="rId12" Type="http://schemas.openxmlformats.org/officeDocument/2006/relationships/image" Target="media/image6.jpeg"/><Relationship Id="rId11" Type="http://schemas.openxmlformats.org/officeDocument/2006/relationships/image" Target="media/image5.jpeg"/><Relationship Id="rId10" Type="http://schemas.openxmlformats.org/officeDocument/2006/relationships/image" Target="media/image4.jpe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  <customSectPr/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7</Pages>
  <Words>687</Words>
  <Characters>3529</Characters>
  <TotalTime>1</TotalTime>
  <ScaleCrop>false</ScaleCrop>
  <LinksUpToDate>false</LinksUpToDate>
  <CharactersWithSpaces>4129</CharactersWithSpaces>
  <Application>WPS Office_12.1.0.25242_F1E327BC-269C-435d-A152-05C5408002CA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2026-04-14T09:13:00Z</dcterms:created>
  <dc:creator>Microsoft account</dc:creator>
  <cp:lastModifiedBy>sahithi sunkara</cp:lastModifiedBy>
  <dcterms:modified xsi:type="dcterms:W3CDTF">2026-04-14T09:36:43Z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2026-02-05T00:00:00Z</vt:filetime>
  </property>
  <property fmtid="{D5CDD505-2E9C-101B-9397-08002B2CF9AE}" pid="3" name="Creator">
    <vt:lpwstr>Microsoft® Word 2021</vt:lpwstr>
  </property>
  <property fmtid="{D5CDD505-2E9C-101B-9397-08002B2CF9AE}" pid="4" name="LastSaved">
    <vt:filetime>2026-04-14T00:00:00Z</vt:filetime>
  </property>
  <property fmtid="{D5CDD505-2E9C-101B-9397-08002B2CF9AE}" pid="5" name="Producer">
    <vt:lpwstr>Microsoft® Word 2021</vt:lpwstr>
  </property>
  <property fmtid="{D5CDD505-2E9C-101B-9397-08002B2CF9AE}" pid="6" name="KSOTemplateDocerSaveRecord">
    <vt:lpwstr>eyJoZGlkIjoiMDEwNzg2MzAzNjYwZjg2MTMzMTVkOWZjMzc4NDg2MjIiLCJ1c2VySWQiOiI1Njc2MTY5NjY0MzgifQ==</vt:lpwstr>
  </property>
  <property fmtid="{D5CDD505-2E9C-101B-9397-08002B2CF9AE}" pid="7" name="KSOProductBuildVer">
    <vt:lpwstr>1033-12.1.0.25242</vt:lpwstr>
  </property>
  <property fmtid="{D5CDD505-2E9C-101B-9397-08002B2CF9AE}" pid="8" name="ICV">
    <vt:lpwstr>0A7FF6EA237846218B3161D42C59FB6F_12</vt:lpwstr>
  </property>
</Properties>
</file>