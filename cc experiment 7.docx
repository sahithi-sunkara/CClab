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7AA52">
      <w:pPr>
        <w:pStyle w:val="5"/>
        <w:spacing w:before="120"/>
      </w:pPr>
    </w:p>
    <w:p w14:paraId="0CF387F1">
      <w:pPr>
        <w:pStyle w:val="2"/>
        <w:rPr>
          <w:rFonts w:hint="default"/>
          <w:lang w:val="en-IN"/>
        </w:rPr>
      </w:pPr>
      <w:r>
        <w:rPr>
          <w:spacing w:val="-2"/>
        </w:rPr>
        <w:t>EXPERIMENT</w:t>
      </w:r>
      <w:r>
        <w:rPr>
          <w:spacing w:val="-9"/>
        </w:rPr>
        <w:t xml:space="preserve"> </w:t>
      </w:r>
      <w:r>
        <w:rPr>
          <w:rFonts w:hint="default"/>
          <w:spacing w:val="-9"/>
          <w:lang w:val="en-IN"/>
        </w:rPr>
        <w:t xml:space="preserve">7                                                                                                                       Date: </w:t>
      </w:r>
    </w:p>
    <w:p w14:paraId="132CC273">
      <w:pPr>
        <w:spacing w:before="43" w:line="278" w:lineRule="auto"/>
        <w:ind w:left="23" w:right="1790" w:firstLine="0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1"/>
          <w:sz w:val="22"/>
        </w:rPr>
        <w:t xml:space="preserve"> </w:t>
      </w:r>
      <w:r>
        <w:rPr>
          <w:sz w:val="22"/>
        </w:rPr>
        <w:t>Google</w:t>
      </w:r>
      <w:r>
        <w:rPr>
          <w:spacing w:val="-2"/>
          <w:sz w:val="22"/>
        </w:rPr>
        <w:t xml:space="preserve"> </w:t>
      </w:r>
      <w:r>
        <w:rPr>
          <w:sz w:val="22"/>
        </w:rPr>
        <w:t>App</w:t>
      </w:r>
      <w:r>
        <w:rPr>
          <w:spacing w:val="-2"/>
          <w:sz w:val="22"/>
        </w:rPr>
        <w:t xml:space="preserve"> </w:t>
      </w:r>
      <w:r>
        <w:rPr>
          <w:sz w:val="22"/>
        </w:rPr>
        <w:t>Engine.</w:t>
      </w:r>
      <w:r>
        <w:rPr>
          <w:spacing w:val="-4"/>
          <w:sz w:val="22"/>
        </w:rPr>
        <w:t xml:space="preserve"> </w:t>
      </w:r>
      <w:r>
        <w:rPr>
          <w:sz w:val="22"/>
        </w:rPr>
        <w:t>Create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hello</w:t>
      </w:r>
      <w:r>
        <w:rPr>
          <w:spacing w:val="-2"/>
          <w:sz w:val="22"/>
        </w:rPr>
        <w:t xml:space="preserve"> </w:t>
      </w:r>
      <w:r>
        <w:rPr>
          <w:sz w:val="22"/>
        </w:rPr>
        <w:t>world</w:t>
      </w:r>
      <w:r>
        <w:rPr>
          <w:spacing w:val="-5"/>
          <w:sz w:val="22"/>
        </w:rPr>
        <w:t xml:space="preserve"> </w:t>
      </w:r>
      <w:r>
        <w:rPr>
          <w:sz w:val="22"/>
        </w:rPr>
        <w:t>app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other</w:t>
      </w:r>
      <w:r>
        <w:rPr>
          <w:spacing w:val="-1"/>
          <w:sz w:val="22"/>
        </w:rPr>
        <w:t xml:space="preserve"> </w:t>
      </w:r>
      <w:r>
        <w:rPr>
          <w:sz w:val="22"/>
        </w:rPr>
        <w:t>simple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</w:t>
      </w:r>
      <w:r>
        <w:rPr>
          <w:sz w:val="22"/>
        </w:rPr>
        <w:t>applications using python/java.</w:t>
      </w:r>
    </w:p>
    <w:p w14:paraId="1FA90F88">
      <w:pPr>
        <w:pStyle w:val="2"/>
        <w:ind w:left="0" w:leftChars="0" w:firstLine="0" w:firstLineChars="0"/>
      </w:pPr>
      <w:bookmarkStart w:id="0" w:name="_GoBack"/>
      <w:bookmarkEnd w:id="0"/>
    </w:p>
    <w:p w14:paraId="65D884B9">
      <w:pPr>
        <w:spacing w:before="41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228738AC">
      <w:pPr>
        <w:spacing w:before="43" w:line="276" w:lineRule="auto"/>
        <w:ind w:left="23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install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(GAE)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Hello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World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applications using </w:t>
      </w:r>
      <w:r>
        <w:rPr>
          <w:b/>
          <w:sz w:val="24"/>
        </w:rPr>
        <w:t xml:space="preserve">Python </w:t>
      </w:r>
      <w:r>
        <w:rPr>
          <w:sz w:val="24"/>
        </w:rPr>
        <w:t xml:space="preserve">and </w:t>
      </w:r>
      <w:r>
        <w:rPr>
          <w:b/>
          <w:sz w:val="24"/>
        </w:rPr>
        <w:t>Java</w:t>
      </w:r>
      <w:r>
        <w:rPr>
          <w:sz w:val="24"/>
        </w:rPr>
        <w:t>.</w:t>
      </w:r>
    </w:p>
    <w:p w14:paraId="6B510505">
      <w:pPr>
        <w:pStyle w:val="5"/>
        <w:spacing w:before="40"/>
      </w:pPr>
    </w:p>
    <w:p w14:paraId="59545320">
      <w:pPr>
        <w:pStyle w:val="2"/>
      </w:pPr>
      <w:r>
        <w:rPr>
          <w:spacing w:val="-2"/>
        </w:rPr>
        <w:t>Requirements</w:t>
      </w:r>
    </w:p>
    <w:p w14:paraId="1BE07FF4">
      <w:pPr>
        <w:pStyle w:val="7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5E7C603">
      <w:pPr>
        <w:pStyle w:val="7"/>
        <w:numPr>
          <w:ilvl w:val="0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0074B694">
      <w:pPr>
        <w:pStyle w:val="7"/>
        <w:numPr>
          <w:ilvl w:val="0"/>
          <w:numId w:val="1"/>
        </w:numPr>
        <w:tabs>
          <w:tab w:val="left" w:pos="743"/>
        </w:tabs>
        <w:spacing w:before="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Python </w:t>
      </w:r>
      <w:r>
        <w:rPr>
          <w:spacing w:val="-5"/>
          <w:sz w:val="24"/>
        </w:rPr>
        <w:t>3.x</w:t>
      </w:r>
    </w:p>
    <w:p w14:paraId="24B2A285">
      <w:pPr>
        <w:pStyle w:val="7"/>
        <w:numPr>
          <w:ilvl w:val="0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JDK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later</w:t>
      </w:r>
    </w:p>
    <w:p w14:paraId="69DD7B37">
      <w:pPr>
        <w:pStyle w:val="7"/>
        <w:numPr>
          <w:ilvl w:val="0"/>
          <w:numId w:val="1"/>
        </w:numPr>
        <w:tabs>
          <w:tab w:val="left" w:pos="743"/>
        </w:tabs>
        <w:spacing w:before="4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5"/>
          <w:sz w:val="24"/>
        </w:rPr>
        <w:t>SDK</w:t>
      </w:r>
    </w:p>
    <w:p w14:paraId="0F55649F">
      <w:pPr>
        <w:pStyle w:val="7"/>
        <w:numPr>
          <w:ilvl w:val="0"/>
          <w:numId w:val="1"/>
        </w:numPr>
        <w:tabs>
          <w:tab w:val="left" w:pos="743"/>
        </w:tabs>
        <w:spacing w:before="4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43711D85">
      <w:pPr>
        <w:pStyle w:val="5"/>
        <w:spacing w:before="82"/>
      </w:pPr>
    </w:p>
    <w:p w14:paraId="2A8B009B">
      <w:pPr>
        <w:pStyle w:val="2"/>
      </w:pPr>
      <w:r>
        <w:rPr>
          <w:spacing w:val="-2"/>
        </w:rPr>
        <w:t>Theory</w:t>
      </w:r>
    </w:p>
    <w:p w14:paraId="1470F806">
      <w:pPr>
        <w:pStyle w:val="5"/>
        <w:spacing w:before="41" w:line="276" w:lineRule="auto"/>
        <w:ind w:left="23" w:right="823"/>
        <w:jc w:val="both"/>
      </w:pPr>
      <w:r>
        <w:t xml:space="preserve">Google App Engine is a </w:t>
      </w:r>
      <w:r>
        <w:rPr>
          <w:b/>
        </w:rPr>
        <w:t xml:space="preserve">Platform as a Service (PaaS) </w:t>
      </w:r>
      <w:r>
        <w:t>provided by Google Cloud that allows developers</w:t>
      </w:r>
      <w:r>
        <w:rPr>
          <w:spacing w:val="70"/>
        </w:rPr>
        <w:t xml:space="preserve">  </w:t>
      </w:r>
      <w:r>
        <w:t>to</w:t>
      </w:r>
      <w:r>
        <w:rPr>
          <w:spacing w:val="70"/>
        </w:rPr>
        <w:t xml:space="preserve">  </w:t>
      </w:r>
      <w:r>
        <w:t>build</w:t>
      </w:r>
      <w:r>
        <w:rPr>
          <w:spacing w:val="71"/>
        </w:rPr>
        <w:t xml:space="preserve">  </w:t>
      </w:r>
      <w:r>
        <w:t>and</w:t>
      </w:r>
      <w:r>
        <w:rPr>
          <w:spacing w:val="70"/>
        </w:rPr>
        <w:t xml:space="preserve">  </w:t>
      </w:r>
      <w:r>
        <w:t>deploy</w:t>
      </w:r>
      <w:r>
        <w:rPr>
          <w:spacing w:val="70"/>
        </w:rPr>
        <w:t xml:space="preserve">  </w:t>
      </w:r>
      <w:r>
        <w:t>web</w:t>
      </w:r>
      <w:r>
        <w:rPr>
          <w:spacing w:val="71"/>
        </w:rPr>
        <w:t xml:space="preserve">  </w:t>
      </w:r>
      <w:r>
        <w:t>applications</w:t>
      </w:r>
      <w:r>
        <w:rPr>
          <w:spacing w:val="70"/>
        </w:rPr>
        <w:t xml:space="preserve">  </w:t>
      </w:r>
      <w:r>
        <w:t>without</w:t>
      </w:r>
      <w:r>
        <w:rPr>
          <w:spacing w:val="70"/>
        </w:rPr>
        <w:t xml:space="preserve">  </w:t>
      </w:r>
      <w:r>
        <w:t>managing</w:t>
      </w:r>
      <w:r>
        <w:rPr>
          <w:spacing w:val="70"/>
        </w:rPr>
        <w:t xml:space="preserve">  </w:t>
      </w:r>
      <w:r>
        <w:t>servers. It</w:t>
      </w:r>
      <w:r>
        <w:rPr>
          <w:spacing w:val="-15"/>
        </w:rPr>
        <w:t xml:space="preserve"> </w:t>
      </w:r>
      <w:r>
        <w:t>supports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languages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handles scaling, load balancing, and application updates.</w:t>
      </w:r>
    </w:p>
    <w:p w14:paraId="12162431">
      <w:pPr>
        <w:pStyle w:val="5"/>
        <w:spacing w:before="6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5711825" cy="325056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63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F9BBE">
      <w:pPr>
        <w:pStyle w:val="5"/>
        <w:spacing w:after="0"/>
        <w:rPr>
          <w:sz w:val="20"/>
        </w:rPr>
        <w:sectPr>
          <w:headerReference r:id="rId5" w:type="default"/>
          <w:type w:val="continuous"/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start="1"/>
          <w:cols w:space="720" w:num="1"/>
        </w:sectPr>
      </w:pPr>
    </w:p>
    <w:p w14:paraId="02B38734">
      <w:pPr>
        <w:pStyle w:val="5"/>
        <w:spacing w:before="39" w:after="1"/>
        <w:rPr>
          <w:sz w:val="20"/>
        </w:rPr>
      </w:pPr>
    </w:p>
    <w:p w14:paraId="400E0271">
      <w:pPr>
        <w:pStyle w:val="5"/>
        <w:ind w:left="966"/>
        <w:rPr>
          <w:sz w:val="20"/>
        </w:rPr>
      </w:pPr>
      <w:r>
        <w:rPr>
          <w:sz w:val="20"/>
        </w:rPr>
        <w:drawing>
          <wp:inline distT="0" distB="0" distL="0" distR="0">
            <wp:extent cx="4505325" cy="295402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631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16AF">
      <w:pPr>
        <w:pStyle w:val="5"/>
        <w:spacing w:before="14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1282700</wp:posOffset>
            </wp:positionH>
            <wp:positionV relativeFrom="paragraph">
              <wp:posOffset>252730</wp:posOffset>
            </wp:positionV>
            <wp:extent cx="5010785" cy="25146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066" cy="251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B93CE">
      <w:pPr>
        <w:pStyle w:val="5"/>
      </w:pPr>
    </w:p>
    <w:p w14:paraId="20ABA82F">
      <w:pPr>
        <w:pStyle w:val="5"/>
        <w:spacing w:before="36"/>
      </w:pPr>
    </w:p>
    <w:p w14:paraId="25A7663C">
      <w:pPr>
        <w:pStyle w:val="2"/>
      </w:pPr>
      <w:r>
        <w:rPr>
          <w:spacing w:val="-2"/>
        </w:rPr>
        <w:t>Procedure</w:t>
      </w:r>
    </w:p>
    <w:p w14:paraId="4DD9E880">
      <w:pPr>
        <w:spacing w:before="42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SDK</w:t>
      </w:r>
    </w:p>
    <w:p w14:paraId="00BD219C">
      <w:pPr>
        <w:pStyle w:val="7"/>
        <w:numPr>
          <w:ilvl w:val="0"/>
          <w:numId w:val="2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Cloud SDK</w:t>
      </w:r>
      <w:r>
        <w:rPr>
          <w:spacing w:val="-2"/>
          <w:sz w:val="24"/>
        </w:rPr>
        <w:t xml:space="preserve"> </w:t>
      </w:r>
      <w:r>
        <w:rPr>
          <w:sz w:val="24"/>
        </w:rPr>
        <w:t>from:</w:t>
      </w:r>
      <w:r>
        <w:rPr>
          <w:spacing w:val="1"/>
          <w:sz w:val="24"/>
        </w:rPr>
        <w:t xml:space="preserve"> </w:t>
      </w:r>
      <w:r>
        <w:fldChar w:fldCharType="begin"/>
      </w:r>
      <w:r>
        <w:instrText xml:space="preserve"> HYPERLINK "https://cloud.google.com/sdk" \h </w:instrText>
      </w:r>
      <w:r>
        <w:fldChar w:fldCharType="separate"/>
      </w:r>
      <w:r>
        <w:rPr>
          <w:color w:val="0462C1"/>
          <w:spacing w:val="-2"/>
          <w:sz w:val="24"/>
          <w:u w:val="single" w:color="0462C1"/>
        </w:rPr>
        <w:t>https://cloud.google.com/sdk</w:t>
      </w:r>
      <w:r>
        <w:rPr>
          <w:color w:val="0462C1"/>
          <w:spacing w:val="-2"/>
          <w:sz w:val="24"/>
          <w:u w:val="single" w:color="0462C1"/>
        </w:rPr>
        <w:fldChar w:fldCharType="end"/>
      </w:r>
    </w:p>
    <w:p w14:paraId="2D6A35DA">
      <w:pPr>
        <w:pStyle w:val="7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SDK and</w:t>
      </w:r>
      <w:r>
        <w:rPr>
          <w:spacing w:val="-1"/>
          <w:sz w:val="24"/>
        </w:rPr>
        <w:t xml:space="preserve"> </w:t>
      </w:r>
      <w:r>
        <w:rPr>
          <w:sz w:val="24"/>
        </w:rPr>
        <w:t>open the terminal</w:t>
      </w:r>
      <w:r>
        <w:rPr>
          <w:spacing w:val="-1"/>
          <w:sz w:val="24"/>
        </w:rPr>
        <w:t xml:space="preserve"> </w:t>
      </w:r>
      <w:r>
        <w:rPr>
          <w:sz w:val="24"/>
        </w:rPr>
        <w:t>(Command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Prompt).</w:t>
      </w:r>
    </w:p>
    <w:p w14:paraId="17EA5535">
      <w:pPr>
        <w:pStyle w:val="7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SDK: </w:t>
      </w:r>
      <w:r>
        <w:rPr>
          <w:i/>
          <w:sz w:val="24"/>
        </w:rPr>
        <w:t xml:space="preserve">gcloud </w:t>
      </w:r>
      <w:r>
        <w:rPr>
          <w:i/>
          <w:spacing w:val="-4"/>
          <w:sz w:val="24"/>
        </w:rPr>
        <w:t>init</w:t>
      </w:r>
    </w:p>
    <w:p w14:paraId="120BD4A8">
      <w:pPr>
        <w:pStyle w:val="7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SDK Installation: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gcloud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--</w:t>
      </w:r>
      <w:r>
        <w:rPr>
          <w:i/>
          <w:spacing w:val="-2"/>
          <w:sz w:val="24"/>
        </w:rPr>
        <w:t>version</w:t>
      </w:r>
    </w:p>
    <w:p w14:paraId="1F30B8BA">
      <w:pPr>
        <w:pStyle w:val="7"/>
        <w:numPr>
          <w:ilvl w:val="0"/>
          <w:numId w:val="2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using your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18265905">
      <w:pPr>
        <w:pStyle w:val="7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i/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Google Cloud</w:t>
      </w:r>
      <w:r>
        <w:rPr>
          <w:spacing w:val="-1"/>
          <w:sz w:val="24"/>
        </w:rPr>
        <w:t xml:space="preserve"> </w:t>
      </w:r>
      <w:r>
        <w:rPr>
          <w:sz w:val="24"/>
        </w:rPr>
        <w:t>project: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gcloud config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project even-hull-450506-</w:t>
      </w:r>
      <w:r>
        <w:rPr>
          <w:i/>
          <w:spacing w:val="-5"/>
          <w:sz w:val="24"/>
        </w:rPr>
        <w:t>t2</w:t>
      </w:r>
    </w:p>
    <w:p w14:paraId="4649E9E1">
      <w:pPr>
        <w:pStyle w:val="7"/>
        <w:numPr>
          <w:ilvl w:val="0"/>
          <w:numId w:val="2"/>
        </w:numPr>
        <w:tabs>
          <w:tab w:val="left" w:pos="742"/>
        </w:tabs>
        <w:spacing w:before="4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Verify: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gcloud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config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list</w:t>
      </w:r>
    </w:p>
    <w:p w14:paraId="45FA2E44">
      <w:pPr>
        <w:pStyle w:val="7"/>
        <w:numPr>
          <w:ilvl w:val="0"/>
          <w:numId w:val="2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Engine Application: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gcloud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create</w:t>
      </w:r>
    </w:p>
    <w:p w14:paraId="51F493B0">
      <w:pPr>
        <w:pStyle w:val="7"/>
        <w:numPr>
          <w:ilvl w:val="0"/>
          <w:numId w:val="2"/>
        </w:numPr>
        <w:tabs>
          <w:tab w:val="left" w:pos="742"/>
        </w:tabs>
        <w:spacing w:before="4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prompted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region,</w:t>
      </w:r>
      <w:r>
        <w:rPr>
          <w:spacing w:val="-1"/>
          <w:sz w:val="24"/>
        </w:rPr>
        <w:t xml:space="preserve"> </w:t>
      </w:r>
      <w:r>
        <w:rPr>
          <w:sz w:val="24"/>
        </w:rPr>
        <w:t>Choose: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asia-</w:t>
      </w:r>
      <w:r>
        <w:rPr>
          <w:i/>
          <w:spacing w:val="-2"/>
          <w:sz w:val="24"/>
        </w:rPr>
        <w:t>south1</w:t>
      </w:r>
    </w:p>
    <w:p w14:paraId="5422D118">
      <w:pPr>
        <w:pStyle w:val="7"/>
        <w:spacing w:after="0" w:line="240" w:lineRule="auto"/>
        <w:jc w:val="left"/>
        <w:rPr>
          <w:sz w:val="24"/>
        </w:rPr>
        <w:sectPr>
          <w:pgSz w:w="11920" w:h="16850"/>
          <w:pgMar w:top="1460" w:right="566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0CAEA09">
      <w:pPr>
        <w:pStyle w:val="5"/>
        <w:spacing w:before="167"/>
        <w:rPr>
          <w:i/>
          <w:sz w:val="20"/>
        </w:rPr>
      </w:pPr>
    </w:p>
    <w:p w14:paraId="50ABB2FD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804535" cy="309943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701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FE75">
      <w:pPr>
        <w:pStyle w:val="5"/>
        <w:rPr>
          <w:i/>
        </w:rPr>
      </w:pPr>
    </w:p>
    <w:p w14:paraId="50162E71">
      <w:pPr>
        <w:pStyle w:val="5"/>
        <w:spacing w:before="78"/>
        <w:rPr>
          <w:i/>
        </w:rPr>
      </w:pPr>
    </w:p>
    <w:p w14:paraId="74082765">
      <w:pPr>
        <w:pStyle w:val="2"/>
      </w:pPr>
      <w:r>
        <w:t>PART</w:t>
      </w:r>
      <w:r>
        <w:rPr>
          <w:spacing w:val="-2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HELLO</w:t>
      </w:r>
      <w:r>
        <w:rPr>
          <w:spacing w:val="-1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14:paraId="31B23A3A">
      <w:pPr>
        <w:pStyle w:val="5"/>
        <w:spacing w:before="82"/>
        <w:rPr>
          <w:b/>
        </w:rPr>
      </w:pPr>
    </w:p>
    <w:p w14:paraId="552D8E12"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Project </w:t>
      </w:r>
      <w:r>
        <w:rPr>
          <w:b/>
          <w:spacing w:val="-2"/>
          <w:sz w:val="24"/>
        </w:rPr>
        <w:t>Directory</w:t>
      </w:r>
    </w:p>
    <w:p w14:paraId="2A7526F1">
      <w:pPr>
        <w:spacing w:before="41" w:line="278" w:lineRule="auto"/>
        <w:ind w:left="743" w:right="7169" w:firstLine="0"/>
        <w:jc w:val="left"/>
        <w:rPr>
          <w:i/>
          <w:sz w:val="24"/>
        </w:rPr>
      </w:pPr>
      <w:r>
        <w:rPr>
          <w:i/>
          <w:sz w:val="24"/>
        </w:rPr>
        <w:t>mkdir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hello-python cd hello-python</w:t>
      </w:r>
    </w:p>
    <w:p w14:paraId="0D44C84D">
      <w:pPr>
        <w:pStyle w:val="5"/>
        <w:spacing w:before="36"/>
        <w:rPr>
          <w:i/>
        </w:rPr>
      </w:pPr>
    </w:p>
    <w:p w14:paraId="21AE7ADC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main.py</w:t>
      </w:r>
      <w:r>
        <w:rPr>
          <w:spacing w:val="-2"/>
        </w:rPr>
        <w:t xml:space="preserve"> </w:t>
      </w:r>
      <w:r>
        <w:t>(Python</w:t>
      </w:r>
      <w:r>
        <w:rPr>
          <w:spacing w:val="-2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rPr>
          <w:spacing w:val="-2"/>
        </w:rPr>
        <w:t>Application)</w:t>
      </w:r>
    </w:p>
    <w:p w14:paraId="67E91600">
      <w:pPr>
        <w:spacing w:before="40" w:line="276" w:lineRule="auto"/>
        <w:ind w:left="743" w:right="6594" w:firstLine="0"/>
        <w:jc w:val="left"/>
        <w:rPr>
          <w:i/>
          <w:sz w:val="24"/>
        </w:rPr>
      </w:pPr>
      <w:r>
        <w:rPr>
          <w:i/>
          <w:sz w:val="24"/>
        </w:rPr>
        <w:t>from flask import Flask app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Flask(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name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 xml:space="preserve">) </w:t>
      </w:r>
      <w:r>
        <w:rPr>
          <w:i/>
          <w:spacing w:val="-2"/>
          <w:sz w:val="24"/>
        </w:rPr>
        <w:t>@app.route('/')</w:t>
      </w:r>
    </w:p>
    <w:p w14:paraId="2C989FAF">
      <w:pPr>
        <w:spacing w:before="1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def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hello():</w:t>
      </w:r>
    </w:p>
    <w:p w14:paraId="59178016">
      <w:pPr>
        <w:tabs>
          <w:tab w:val="left" w:pos="1991"/>
        </w:tabs>
        <w:spacing w:before="41" w:line="276" w:lineRule="auto"/>
        <w:ind w:left="743" w:right="3544" w:firstLine="240"/>
        <w:jc w:val="left"/>
        <w:rPr>
          <w:i/>
          <w:sz w:val="24"/>
        </w:rPr>
      </w:pPr>
      <w:r>
        <w:rPr>
          <w:i/>
          <w:sz w:val="24"/>
        </w:rPr>
        <w:t>return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'Hello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Google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Engine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(Python)!' if 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name</w:t>
      </w:r>
      <w:r>
        <w:rPr>
          <w:i/>
          <w:sz w:val="24"/>
          <w:u w:val="single"/>
        </w:rPr>
        <w:tab/>
      </w:r>
      <w:r>
        <w:rPr>
          <w:i/>
          <w:sz w:val="24"/>
        </w:rPr>
        <w:t>== '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main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':</w:t>
      </w:r>
    </w:p>
    <w:p w14:paraId="3A87757E">
      <w:pPr>
        <w:spacing w:before="2"/>
        <w:ind w:left="98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app.run()</w:t>
      </w:r>
    </w:p>
    <w:p w14:paraId="3319049D">
      <w:pPr>
        <w:pStyle w:val="5"/>
        <w:spacing w:before="102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225425</wp:posOffset>
            </wp:positionV>
            <wp:extent cx="5741035" cy="19278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11" cy="192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2F761">
      <w:pPr>
        <w:pStyle w:val="5"/>
        <w:spacing w:after="0"/>
        <w:rPr>
          <w:i/>
          <w:sz w:val="20"/>
        </w:rPr>
        <w:sectPr>
          <w:pgSz w:w="11920" w:h="16850"/>
          <w:pgMar w:top="1460" w:right="566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0C951889">
      <w:pPr>
        <w:pStyle w:val="5"/>
        <w:spacing w:before="120"/>
        <w:rPr>
          <w:i/>
        </w:rPr>
      </w:pPr>
    </w:p>
    <w:p w14:paraId="274BC828">
      <w:pPr>
        <w:pStyle w:val="5"/>
        <w:ind w:left="23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rPr>
          <w:spacing w:val="-2"/>
        </w:rPr>
        <w:t>(Local).</w:t>
      </w:r>
    </w:p>
    <w:p w14:paraId="225ECDC2">
      <w:pPr>
        <w:pStyle w:val="5"/>
        <w:spacing w:before="41"/>
        <w:ind w:left="23"/>
        <w:rPr>
          <w:i/>
        </w:rPr>
      </w:pPr>
      <w:r>
        <w:t>The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locally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command:</w:t>
      </w:r>
      <w:r>
        <w:rPr>
          <w:spacing w:val="1"/>
        </w:rPr>
        <w:t xml:space="preserve"> </w:t>
      </w:r>
      <w:r>
        <w:rPr>
          <w:i/>
        </w:rPr>
        <w:t>python</w:t>
      </w:r>
      <w:r>
        <w:rPr>
          <w:i/>
          <w:spacing w:val="2"/>
        </w:rPr>
        <w:t xml:space="preserve"> </w:t>
      </w:r>
      <w:r>
        <w:rPr>
          <w:i/>
          <w:spacing w:val="-2"/>
        </w:rPr>
        <w:t>main.py</w:t>
      </w:r>
    </w:p>
    <w:p w14:paraId="28853A37">
      <w:pPr>
        <w:pStyle w:val="5"/>
        <w:spacing w:before="84"/>
        <w:rPr>
          <w:i/>
        </w:rPr>
      </w:pPr>
    </w:p>
    <w:p w14:paraId="3364DC77">
      <w:pPr>
        <w:pStyle w:val="5"/>
        <w:ind w:left="23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viewed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 xml:space="preserve">browser </w:t>
      </w:r>
      <w:r>
        <w:rPr>
          <w:spacing w:val="-2"/>
        </w:rPr>
        <w:t>using:</w:t>
      </w:r>
    </w:p>
    <w:p w14:paraId="7A5A84CF">
      <w:pPr>
        <w:pStyle w:val="5"/>
        <w:spacing w:before="82"/>
      </w:pPr>
    </w:p>
    <w:p w14:paraId="1EA068FB">
      <w:pPr>
        <w:spacing w:before="0"/>
        <w:ind w:left="23" w:right="0" w:firstLine="0"/>
        <w:jc w:val="left"/>
        <w:rPr>
          <w:b/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Chrome</w:t>
      </w:r>
      <w:r>
        <w:rPr>
          <w:spacing w:val="-3"/>
          <w:sz w:val="24"/>
        </w:rPr>
        <w:t xml:space="preserve"> </w:t>
      </w:r>
      <w:r>
        <w:rPr>
          <w:sz w:val="24"/>
        </w:rPr>
        <w:t>/ Edge</w:t>
      </w:r>
      <w:r>
        <w:rPr>
          <w:spacing w:val="-2"/>
          <w:sz w:val="24"/>
        </w:rPr>
        <w:t xml:space="preserve"> </w:t>
      </w:r>
      <w:r>
        <w:rPr>
          <w:sz w:val="24"/>
        </w:rPr>
        <w:t>/ any</w:t>
      </w:r>
      <w:r>
        <w:rPr>
          <w:spacing w:val="-1"/>
          <w:sz w:val="24"/>
        </w:rPr>
        <w:t xml:space="preserve"> </w:t>
      </w:r>
      <w:r>
        <w:rPr>
          <w:sz w:val="24"/>
        </w:rPr>
        <w:t>browser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type:</w:t>
      </w:r>
      <w:r>
        <w:rPr>
          <w:spacing w:val="1"/>
          <w:sz w:val="24"/>
        </w:rPr>
        <w:t xml:space="preserve"> </w:t>
      </w:r>
      <w:r>
        <w:fldChar w:fldCharType="begin"/>
      </w:r>
      <w:r>
        <w:instrText xml:space="preserve"> HYPERLINK "http://localhost:8080/" \h </w:instrText>
      </w:r>
      <w:r>
        <w:fldChar w:fldCharType="separate"/>
      </w:r>
      <w:r>
        <w:rPr>
          <w:b/>
          <w:color w:val="0462C1"/>
          <w:spacing w:val="-2"/>
          <w:sz w:val="24"/>
          <w:u w:val="single" w:color="0462C1"/>
        </w:rPr>
        <w:t>http://localhost:8080</w:t>
      </w:r>
      <w:r>
        <w:rPr>
          <w:b/>
          <w:color w:val="0462C1"/>
          <w:spacing w:val="-2"/>
          <w:sz w:val="24"/>
          <w:u w:val="single" w:color="0462C1"/>
        </w:rPr>
        <w:fldChar w:fldCharType="end"/>
      </w:r>
    </w:p>
    <w:p w14:paraId="1EF1F0AD">
      <w:pPr>
        <w:pStyle w:val="5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264160</wp:posOffset>
                </wp:positionV>
                <wp:extent cx="6245860" cy="21926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192655"/>
                          <a:chOff x="0" y="0"/>
                          <a:chExt cx="6245860" cy="21926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192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6909"/>
                            <a:ext cx="5749290" cy="1736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20.8pt;height:172.65pt;width:491.8pt;mso-position-horizontal-relative:page;mso-wrap-distance-bottom:0pt;mso-wrap-distance-top:0pt;z-index:-251655168;mso-width-relative:page;mso-height-relative:page;" coordsize="6245860,2192655" o:gfxdata="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">
                <o:lock v:ext="edit" aspectratio="f"/>
                <v:shape id="Image 9" o:spid="_x0000_s1026" o:spt="75" type="#_x0000_t75" style="position:absolute;left:0;top:0;height:2192539;width:6245457;" filled="f" o:preferrelative="t" stroked="f" coordsize="21600,21600" o:gfxdata="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Hmlv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f"/>
                </v:shape>
                <v:shape id="Image 10" o:spid="_x0000_s1026" o:spt="75" type="#_x0000_t75" style="position:absolute;left:158548;top:116909;height:1736089;width:5749290;" filled="f" o:preferrelative="t" stroked="f" coordsize="21600,21600" o:gfxdata="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xRD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810ED1A">
      <w:pPr>
        <w:pStyle w:val="5"/>
        <w:rPr>
          <w:b/>
          <w:sz w:val="20"/>
        </w:rPr>
      </w:pPr>
    </w:p>
    <w:p w14:paraId="377A735B">
      <w:pPr>
        <w:pStyle w:val="5"/>
        <w:rPr>
          <w:b/>
          <w:sz w:val="20"/>
        </w:rPr>
      </w:pPr>
    </w:p>
    <w:p w14:paraId="28E0308F">
      <w:pPr>
        <w:pStyle w:val="5"/>
        <w:rPr>
          <w:b/>
          <w:sz w:val="20"/>
        </w:rPr>
      </w:pPr>
    </w:p>
    <w:p w14:paraId="445E64E5">
      <w:pPr>
        <w:pStyle w:val="5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212725</wp:posOffset>
            </wp:positionV>
            <wp:extent cx="5612130" cy="137985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24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169D6">
      <w:pPr>
        <w:pStyle w:val="5"/>
        <w:spacing w:before="78"/>
        <w:rPr>
          <w:b/>
        </w:rPr>
      </w:pPr>
    </w:p>
    <w:p w14:paraId="63A7D999">
      <w:pPr>
        <w:spacing w:before="0" w:line="276" w:lineRule="auto"/>
        <w:ind w:left="23" w:right="5876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z w:val="24"/>
        </w:rPr>
        <w:t>(after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screenshot) In Command Prompt, press: </w:t>
      </w:r>
      <w:r>
        <w:rPr>
          <w:b/>
          <w:sz w:val="24"/>
        </w:rPr>
        <w:t>CTRL + C</w:t>
      </w:r>
    </w:p>
    <w:p w14:paraId="63318EA0">
      <w:pPr>
        <w:pStyle w:val="5"/>
        <w:spacing w:before="6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200025</wp:posOffset>
            </wp:positionV>
            <wp:extent cx="5728970" cy="15760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79" cy="157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3F874">
      <w:pPr>
        <w:pStyle w:val="5"/>
        <w:spacing w:after="0"/>
        <w:rPr>
          <w:b/>
          <w:sz w:val="20"/>
        </w:rPr>
        <w:sectPr>
          <w:pgSz w:w="11920" w:h="16850"/>
          <w:pgMar w:top="1460" w:right="566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3B5A6626">
      <w:pPr>
        <w:pStyle w:val="5"/>
        <w:spacing w:before="143"/>
        <w:rPr>
          <w:b/>
          <w:sz w:val="22"/>
        </w:rPr>
      </w:pPr>
    </w:p>
    <w:p w14:paraId="0F96A2C4"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4"/>
          <w:sz w:val="24"/>
        </w:rPr>
        <w:t xml:space="preserve"> </w:t>
      </w:r>
      <w:r>
        <w:rPr>
          <w:b/>
          <w:sz w:val="22"/>
        </w:rPr>
        <w:t>Creation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Simple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Web</w:t>
      </w:r>
      <w:r>
        <w:rPr>
          <w:b/>
          <w:spacing w:val="-2"/>
          <w:sz w:val="22"/>
        </w:rPr>
        <w:t xml:space="preserve"> Application</w:t>
      </w:r>
    </w:p>
    <w:p w14:paraId="7670C4F7">
      <w:pPr>
        <w:pStyle w:val="5"/>
        <w:spacing w:before="41"/>
        <w:ind w:left="23"/>
      </w:pPr>
      <w:r>
        <w:t>The</w:t>
      </w:r>
      <w:r>
        <w:rPr>
          <w:spacing w:val="-5"/>
        </w:rPr>
        <w:t xml:space="preserve"> </w:t>
      </w:r>
      <w:r>
        <w:t>Hello</w:t>
      </w:r>
      <w:r>
        <w:rPr>
          <w:spacing w:val="-1"/>
        </w:rPr>
        <w:t xml:space="preserve"> </w:t>
      </w:r>
      <w:r>
        <w:t>World program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modified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 the</w:t>
      </w:r>
      <w:r>
        <w:rPr>
          <w:spacing w:val="-2"/>
        </w:rPr>
        <w:t xml:space="preserve"> </w:t>
      </w:r>
      <w:r>
        <w:t>current date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time.</w:t>
      </w:r>
    </w:p>
    <w:p w14:paraId="70760D43">
      <w:pPr>
        <w:spacing w:before="43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flask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Flask</w:t>
      </w:r>
    </w:p>
    <w:p w14:paraId="7CECED53">
      <w:pPr>
        <w:spacing w:before="41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datetime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datetime</w:t>
      </w:r>
    </w:p>
    <w:p w14:paraId="58E39932">
      <w:pPr>
        <w:pStyle w:val="5"/>
        <w:spacing w:before="82"/>
        <w:rPr>
          <w:i/>
        </w:rPr>
      </w:pPr>
    </w:p>
    <w:p w14:paraId="127D14E0">
      <w:pPr>
        <w:spacing w:before="0" w:line="278" w:lineRule="auto"/>
        <w:ind w:left="743" w:right="6594" w:firstLine="0"/>
        <w:jc w:val="left"/>
        <w:rPr>
          <w:i/>
          <w:sz w:val="24"/>
        </w:rPr>
      </w:pPr>
      <w:r>
        <w:rPr>
          <w:i/>
          <w:sz w:val="24"/>
        </w:rPr>
        <w:t>app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Flask(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name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 xml:space="preserve">) </w:t>
      </w:r>
      <w:r>
        <w:rPr>
          <w:i/>
          <w:spacing w:val="-2"/>
          <w:sz w:val="24"/>
        </w:rPr>
        <w:t>@app.route('/')</w:t>
      </w:r>
    </w:p>
    <w:p w14:paraId="472A2303">
      <w:pPr>
        <w:spacing w:before="0" w:line="272" w:lineRule="exact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def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time():</w:t>
      </w:r>
    </w:p>
    <w:p w14:paraId="66113606">
      <w:pPr>
        <w:tabs>
          <w:tab w:val="left" w:pos="1991"/>
        </w:tabs>
        <w:spacing w:before="41" w:line="276" w:lineRule="auto"/>
        <w:ind w:left="743" w:right="3557" w:firstLine="240"/>
        <w:jc w:val="left"/>
        <w:rPr>
          <w:i/>
          <w:sz w:val="24"/>
        </w:rPr>
      </w:pPr>
      <w:r>
        <w:rPr>
          <w:i/>
          <w:sz w:val="24"/>
        </w:rPr>
        <w:t>return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"Current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Time: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"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str(datetime.now()) if 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name</w:t>
      </w:r>
      <w:r>
        <w:rPr>
          <w:i/>
          <w:sz w:val="24"/>
          <w:u w:val="single"/>
        </w:rPr>
        <w:tab/>
      </w:r>
      <w:r>
        <w:rPr>
          <w:i/>
          <w:sz w:val="24"/>
        </w:rPr>
        <w:t>== '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main</w:t>
      </w:r>
      <w:r>
        <w:rPr>
          <w:i/>
          <w:spacing w:val="80"/>
          <w:w w:val="150"/>
          <w:sz w:val="24"/>
          <w:u w:val="single"/>
        </w:rPr>
        <w:t xml:space="preserve"> </w:t>
      </w:r>
      <w:r>
        <w:rPr>
          <w:i/>
          <w:sz w:val="24"/>
        </w:rPr>
        <w:t>':</w:t>
      </w:r>
    </w:p>
    <w:p w14:paraId="4D0C8E08">
      <w:pPr>
        <w:spacing w:before="2"/>
        <w:ind w:left="98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app.run(port=8080)</w:t>
      </w:r>
    </w:p>
    <w:p w14:paraId="478445F5">
      <w:pPr>
        <w:pStyle w:val="5"/>
        <w:rPr>
          <w:i/>
          <w:sz w:val="20"/>
        </w:rPr>
      </w:pPr>
    </w:p>
    <w:p w14:paraId="4CFF38DF">
      <w:pPr>
        <w:pStyle w:val="5"/>
        <w:rPr>
          <w:i/>
          <w:sz w:val="20"/>
        </w:rPr>
      </w:pPr>
    </w:p>
    <w:p w14:paraId="1CF39920">
      <w:pPr>
        <w:pStyle w:val="5"/>
        <w:spacing w:before="16"/>
        <w:rPr>
          <w:i/>
          <w:sz w:val="20"/>
        </w:rPr>
      </w:pPr>
      <w:r>
        <w:rPr>
          <w:i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171450</wp:posOffset>
                </wp:positionV>
                <wp:extent cx="6245860" cy="223837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5860" cy="2238375"/>
                          <a:chOff x="0" y="0"/>
                          <a:chExt cx="6245860" cy="22383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457" cy="22378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8" y="117387"/>
                            <a:ext cx="5749290" cy="1781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5pt;margin-top:13.5pt;height:176.25pt;width:491.8pt;mso-position-horizontal-relative:page;mso-wrap-distance-bottom:0pt;mso-wrap-distance-top:0pt;z-index:-251653120;mso-width-relative:page;mso-height-relative:page;" coordsize="6245860,2238375" o:gfxdata="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GT/XRfU/yqaoZP9dF9T/Kp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hk/wBdF9T/ACqaoZP9dF9T/Kp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hk/10X1P8qmq&#10;GT/XRfU/yqa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IZP8AXRfU/wAqmqGT/XRfU/yqa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ZP9dF9T/Kpqhk/10X1P8qm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GT/&#10;AF0X1P8AKpqhk/10X1P8qm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GT/XRfU/yqaoZP9dF9T/Kpq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hk/wBdF9T/ACqaoZP9dF9T&#10;/Kp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hk/10X1P8qmqGT/XRfU/yqa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IZP8AXRfU/wAqmqGT/XRfU/yqa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ZP9dF9T/Kp&#10;qhk/10X1P8qm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CGT/AF0X1P8AKpqhk/10X1P8qm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GT/XRfU/yqaoZP9dF9T/Kpq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hk&#10;/wBdF9T/ACqaoZP9dF9T/Kp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hk/10X1P8qmqGT/XRfU/yqa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IZP8AXRfU/wAqmqGT/XRf&#10;U/yqa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IZP9dF9T/Kpqhk/10X1P8qm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GT/AF0X1P8AKpqhk/10X1P8qm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">
                <o:lock v:ext="edit" aspectratio="f"/>
                <v:shape id="Image 14" o:spid="_x0000_s1026" o:spt="75" type="#_x0000_t75" style="position:absolute;left:0;top:0;height:2237818;width:6245457;" filled="f" o:preferrelative="t" stroked="f" coordsize="21600,21600" o:gfxdata="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E6e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15" o:spid="_x0000_s1026" o:spt="75" type="#_x0000_t75" style="position:absolute;left:158548;top:117387;height:1781810;width:5749290;" filled="f" o:preferrelative="t" stroked="f" coordsize="21600,21600" o:gfxdata="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+06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91CF6E5">
      <w:pPr>
        <w:pStyle w:val="5"/>
        <w:spacing w:before="133"/>
        <w:rPr>
          <w:i/>
        </w:rPr>
      </w:pPr>
    </w:p>
    <w:p w14:paraId="1A90E6F9">
      <w:pPr>
        <w:pStyle w:val="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31E58D7F">
      <w:pPr>
        <w:pStyle w:val="5"/>
        <w:spacing w:before="43"/>
        <w:ind w:left="23"/>
      </w:pP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t>program was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to display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Hello</w:t>
      </w:r>
      <w:r>
        <w:rPr>
          <w:spacing w:val="-1"/>
        </w:rPr>
        <w:t xml:space="preserve"> </w:t>
      </w:r>
      <w:r>
        <w:t xml:space="preserve">World </w:t>
      </w:r>
      <w:r>
        <w:rPr>
          <w:spacing w:val="-2"/>
        </w:rPr>
        <w:t>message.</w:t>
      </w:r>
    </w:p>
    <w:p w14:paraId="768E1EA7">
      <w:pPr>
        <w:pStyle w:val="2"/>
        <w:spacing w:before="41"/>
      </w:pPr>
      <w:r>
        <w:t>File:</w:t>
      </w:r>
      <w:r>
        <w:rPr>
          <w:spacing w:val="-1"/>
        </w:rPr>
        <w:t xml:space="preserve"> </w:t>
      </w:r>
      <w:r>
        <w:rPr>
          <w:spacing w:val="-2"/>
        </w:rPr>
        <w:t>HelloServlet.java</w:t>
      </w:r>
    </w:p>
    <w:p w14:paraId="30CF56BB">
      <w:pPr>
        <w:spacing w:before="41" w:line="276" w:lineRule="auto"/>
        <w:ind w:left="743" w:right="5876" w:firstLine="0"/>
        <w:jc w:val="left"/>
        <w:rPr>
          <w:i/>
          <w:sz w:val="24"/>
        </w:rPr>
      </w:pPr>
      <w:r>
        <w:rPr>
          <w:i/>
          <w:sz w:val="24"/>
        </w:rPr>
        <w:t>import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java.io.IOException; import javax.servlet.http.*;</w:t>
      </w:r>
    </w:p>
    <w:p w14:paraId="58DCB6ED">
      <w:pPr>
        <w:pStyle w:val="5"/>
        <w:spacing w:before="42"/>
        <w:rPr>
          <w:i/>
        </w:rPr>
      </w:pPr>
    </w:p>
    <w:p w14:paraId="6C404082">
      <w:pPr>
        <w:spacing w:before="1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class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HelloServlet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extends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HttpServlet</w:t>
      </w:r>
      <w:r>
        <w:rPr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{</w:t>
      </w:r>
    </w:p>
    <w:p w14:paraId="5BDD1A1D">
      <w:pPr>
        <w:spacing w:before="40" w:line="276" w:lineRule="auto"/>
        <w:ind w:left="1463" w:right="1790" w:hanging="480"/>
        <w:jc w:val="left"/>
        <w:rPr>
          <w:i/>
          <w:sz w:val="24"/>
        </w:rPr>
      </w:pPr>
      <w:r>
        <w:rPr>
          <w:i/>
          <w:sz w:val="24"/>
        </w:rPr>
        <w:t>public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void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doGet(HttpServletRequest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req,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HttpServletResponse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resp) throws IOException {</w:t>
      </w:r>
    </w:p>
    <w:p w14:paraId="7AEB18BB">
      <w:pPr>
        <w:spacing w:before="0" w:line="275" w:lineRule="exact"/>
        <w:ind w:left="1223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resp.setContentType("text/plain");</w:t>
      </w:r>
    </w:p>
    <w:p w14:paraId="15772B9A">
      <w:pPr>
        <w:spacing w:before="44"/>
        <w:ind w:left="1223" w:right="0" w:firstLine="0"/>
        <w:jc w:val="left"/>
        <w:rPr>
          <w:i/>
          <w:sz w:val="24"/>
        </w:rPr>
      </w:pPr>
      <w:r>
        <w:rPr>
          <w:i/>
          <w:sz w:val="24"/>
        </w:rPr>
        <w:t>resp.getWriter().println("Hello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Google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Engine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(Java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Local)");</w:t>
      </w:r>
    </w:p>
    <w:p w14:paraId="3AAAAF95">
      <w:pPr>
        <w:spacing w:before="40"/>
        <w:ind w:left="983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04FC12BE">
      <w:pPr>
        <w:spacing w:before="41"/>
        <w:ind w:left="743" w:right="0" w:firstLine="0"/>
        <w:jc w:val="left"/>
        <w:rPr>
          <w:i/>
          <w:sz w:val="24"/>
        </w:rPr>
      </w:pPr>
      <w:r>
        <w:rPr>
          <w:i/>
          <w:spacing w:val="-10"/>
          <w:sz w:val="24"/>
        </w:rPr>
        <w:t>}</w:t>
      </w:r>
    </w:p>
    <w:p w14:paraId="5D1C96FE">
      <w:pPr>
        <w:spacing w:after="0"/>
        <w:jc w:val="left"/>
        <w:rPr>
          <w:i/>
          <w:sz w:val="24"/>
        </w:rPr>
        <w:sectPr>
          <w:pgSz w:w="11920" w:h="16850"/>
          <w:pgMar w:top="1460" w:right="566" w:bottom="280" w:left="1417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3932CFC8">
      <w:pPr>
        <w:pStyle w:val="2"/>
        <w:spacing w:before="80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Environment)</w:t>
      </w:r>
    </w:p>
    <w:p w14:paraId="0F144C10">
      <w:pPr>
        <w:pStyle w:val="5"/>
        <w:spacing w:before="40" w:line="276" w:lineRule="auto"/>
        <w:ind w:left="23" w:right="1790"/>
      </w:pPr>
      <w:r>
        <w:t>The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servlet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compiled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Engine development setup for testing purposes.</w:t>
      </w:r>
    </w:p>
    <w:p w14:paraId="26146CC7">
      <w:pPr>
        <w:spacing w:before="2"/>
        <w:ind w:left="743" w:right="0" w:firstLine="0"/>
        <w:jc w:val="left"/>
        <w:rPr>
          <w:i/>
          <w:sz w:val="24"/>
        </w:rPr>
      </w:pPr>
      <w:r>
        <w:rPr>
          <w:i/>
          <w:sz w:val="24"/>
        </w:rPr>
        <w:t>Compile: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javac</w:t>
      </w:r>
      <w:r>
        <w:rPr>
          <w:i/>
          <w:spacing w:val="-2"/>
          <w:sz w:val="24"/>
        </w:rPr>
        <w:t xml:space="preserve"> HelloServlet.java</w:t>
      </w:r>
    </w:p>
    <w:p w14:paraId="53E97001">
      <w:pPr>
        <w:pStyle w:val="5"/>
        <w:spacing w:before="81"/>
        <w:rPr>
          <w:i/>
        </w:rPr>
      </w:pPr>
    </w:p>
    <w:p w14:paraId="268887FC">
      <w:pPr>
        <w:pStyle w:val="2"/>
      </w:pPr>
      <w:r>
        <w:rPr>
          <w:spacing w:val="-2"/>
        </w:rPr>
        <w:t>Output</w:t>
      </w:r>
    </w:p>
    <w:p w14:paraId="1E0434DE">
      <w:pPr>
        <w:pStyle w:val="7"/>
        <w:numPr>
          <w:ilvl w:val="0"/>
          <w:numId w:val="3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Hello World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 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</w:t>
      </w:r>
      <w:r>
        <w:rPr>
          <w:spacing w:val="-2"/>
          <w:sz w:val="24"/>
        </w:rPr>
        <w:t>browser</w:t>
      </w:r>
    </w:p>
    <w:p w14:paraId="1AF5AEC5">
      <w:pPr>
        <w:pStyle w:val="7"/>
        <w:numPr>
          <w:ilvl w:val="0"/>
          <w:numId w:val="3"/>
        </w:numPr>
        <w:tabs>
          <w:tab w:val="left" w:pos="743"/>
        </w:tabs>
        <w:spacing w:before="4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displaying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date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6461C269">
      <w:pPr>
        <w:pStyle w:val="7"/>
        <w:numPr>
          <w:ilvl w:val="0"/>
          <w:numId w:val="3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Hello</w:t>
      </w:r>
      <w:r>
        <w:rPr>
          <w:spacing w:val="-1"/>
          <w:sz w:val="24"/>
        </w:rPr>
        <w:t xml:space="preserve"> </w:t>
      </w:r>
      <w:r>
        <w:rPr>
          <w:sz w:val="24"/>
        </w:rPr>
        <w:t>World</w:t>
      </w:r>
      <w:r>
        <w:rPr>
          <w:spacing w:val="-2"/>
          <w:sz w:val="24"/>
        </w:rPr>
        <w:t xml:space="preserve"> </w:t>
      </w:r>
      <w:r>
        <w:rPr>
          <w:sz w:val="24"/>
        </w:rPr>
        <w:t>servlet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</w:t>
      </w:r>
    </w:p>
    <w:p w14:paraId="2EA10A79">
      <w:pPr>
        <w:pStyle w:val="5"/>
      </w:pPr>
    </w:p>
    <w:p w14:paraId="262D83E1">
      <w:pPr>
        <w:pStyle w:val="5"/>
      </w:pPr>
    </w:p>
    <w:p w14:paraId="0B5D518F">
      <w:pPr>
        <w:pStyle w:val="5"/>
      </w:pPr>
    </w:p>
    <w:p w14:paraId="030E5E1F">
      <w:pPr>
        <w:pStyle w:val="5"/>
      </w:pPr>
    </w:p>
    <w:p w14:paraId="4EEC7A01">
      <w:pPr>
        <w:pStyle w:val="5"/>
      </w:pPr>
    </w:p>
    <w:p w14:paraId="59A5E319">
      <w:pPr>
        <w:pStyle w:val="5"/>
      </w:pPr>
    </w:p>
    <w:p w14:paraId="5E75867B">
      <w:pPr>
        <w:pStyle w:val="5"/>
      </w:pPr>
    </w:p>
    <w:p w14:paraId="7E027465">
      <w:pPr>
        <w:pStyle w:val="5"/>
      </w:pPr>
    </w:p>
    <w:p w14:paraId="10992BD1">
      <w:pPr>
        <w:pStyle w:val="5"/>
      </w:pPr>
    </w:p>
    <w:p w14:paraId="719E018F">
      <w:pPr>
        <w:pStyle w:val="5"/>
      </w:pPr>
    </w:p>
    <w:p w14:paraId="158C1589">
      <w:pPr>
        <w:pStyle w:val="5"/>
      </w:pPr>
    </w:p>
    <w:p w14:paraId="2F7E6EE8">
      <w:pPr>
        <w:pStyle w:val="5"/>
      </w:pPr>
    </w:p>
    <w:p w14:paraId="234B46DC">
      <w:pPr>
        <w:pStyle w:val="5"/>
      </w:pPr>
    </w:p>
    <w:p w14:paraId="12C2002B">
      <w:pPr>
        <w:pStyle w:val="5"/>
      </w:pPr>
    </w:p>
    <w:p w14:paraId="17197AC5">
      <w:pPr>
        <w:pStyle w:val="5"/>
      </w:pPr>
    </w:p>
    <w:p w14:paraId="019AFBCB">
      <w:pPr>
        <w:pStyle w:val="5"/>
        <w:spacing w:before="69"/>
      </w:pPr>
    </w:p>
    <w:p w14:paraId="5E4BD076">
      <w:pPr>
        <w:pStyle w:val="2"/>
      </w:pPr>
      <w:r>
        <w:rPr>
          <w:spacing w:val="-2"/>
        </w:rPr>
        <w:t>Result</w:t>
      </w:r>
    </w:p>
    <w:p w14:paraId="4B9CFA07">
      <w:pPr>
        <w:spacing w:before="43" w:line="276" w:lineRule="auto"/>
        <w:ind w:left="23" w:right="489" w:firstLine="0"/>
        <w:jc w:val="left"/>
        <w:rPr>
          <w:sz w:val="24"/>
        </w:rPr>
      </w:pPr>
      <w:r>
        <w:rPr>
          <w:sz w:val="24"/>
        </w:rPr>
        <w:t xml:space="preserve">Thus, Google App Engine was successfully installed and </w:t>
      </w:r>
      <w:r>
        <w:rPr>
          <w:i/>
          <w:sz w:val="24"/>
        </w:rPr>
        <w:t xml:space="preserve">Hello World </w:t>
      </w:r>
      <w:r>
        <w:rPr>
          <w:sz w:val="24"/>
        </w:rPr>
        <w:t>and simple web 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 development environment</w:t>
      </w:r>
      <w:r>
        <w:rPr>
          <w:sz w:val="24"/>
        </w:rPr>
        <w:t>.</w:t>
      </w:r>
    </w:p>
    <w:sectPr>
      <w:pgSz w:w="11920" w:h="16850"/>
      <w:pgMar w:top="1460" w:right="566" w:bottom="280" w:left="1417" w:header="715" w:footer="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EDC3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448945</wp:posOffset>
              </wp:positionV>
              <wp:extent cx="323024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C4B80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SASI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INSTITUTE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TECHNOLOGY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.95pt;margin-top:35.35pt;height:13.05pt;width:254.35pt;mso-position-horizontal-relative:page;mso-position-vertical-relative:page;z-index:-251657216;mso-width-relative:page;mso-height-relative:page;" filled="f" stroked="f" coordsize="21600,21600" o:gfxdata="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1NH92AAAAAkBAAAPAAAAAAAAAAEAIAAAACIAAABkcnMvZG93bnJldi54bWxQSwECFAAUAAAACACH&#10;TuJA19RCa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4C4B80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SASI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INSTITUTE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TECHNOLOGY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5354320</wp:posOffset>
              </wp:positionH>
              <wp:positionV relativeFrom="page">
                <wp:posOffset>441325</wp:posOffset>
              </wp:positionV>
              <wp:extent cx="114173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1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F42CD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CSE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1.6pt;margin-top:34.75pt;height:13.05pt;width:89.9pt;mso-position-horizontal-relative:page;mso-position-vertical-relative:page;z-index:-251657216;mso-width-relative:page;mso-height-relative:page;" filled="f" stroked="f" coordsize="21600,21600" o:gfxdata="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nzrGNkAAAAKAQAADwAAAAAAAAABACAAAAAiAAAAZHJzL2Rvd25yZXYueG1sUEsBAhQAFAAAAAgA&#10;h07iQIj3eL+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F42CD7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CSE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DEPARTMENT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8A37CB9"/>
    <w:rsid w:val="539A18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1"/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463</Words>
  <Characters>2708</Characters>
  <TotalTime>6</TotalTime>
  <ScaleCrop>false</ScaleCrop>
  <LinksUpToDate>false</LinksUpToDate>
  <CharactersWithSpaces>3117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2026-04-14T09:17:00Z</dcterms:created>
  <dc:creator>Microsoft account</dc:creator>
  <cp:lastModifiedBy>sahithi sunkara</cp:lastModifiedBy>
  <dcterms:modified xsi:type="dcterms:W3CDTF">2026-04-14T09:48:20Z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eyJoZGlkIjoiMDEwNzg2MzAzNjYwZjg2MTMzMTVkOWZjMzc4NDg2MjIiLCJ1c2VySWQiOiI1Njc2MTY5NjY0MzgifQ==</vt:lpwstr>
  </property>
  <property fmtid="{D5CDD505-2E9C-101B-9397-08002B2CF9AE}" pid="7" name="KSOProductBuildVer">
    <vt:lpwstr>1033-12.1.0.25242</vt:lpwstr>
  </property>
  <property fmtid="{D5CDD505-2E9C-101B-9397-08002B2CF9AE}" pid="8" name="ICV">
    <vt:lpwstr>9593D1997FE84124B182E1C965897376_12</vt:lpwstr>
  </property>
</Properties>
</file>