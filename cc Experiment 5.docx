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CFFD1">
      <w:pPr>
        <w:pStyle w:val="6"/>
        <w:spacing w:before="120"/>
      </w:pPr>
    </w:p>
    <w:p w14:paraId="380BBDF0">
      <w:pPr>
        <w:pStyle w:val="2"/>
        <w:rPr>
          <w:rFonts w:hint="default"/>
          <w:lang w:val="en-IN"/>
        </w:rPr>
      </w:pPr>
      <w:r>
        <w:rPr>
          <w:spacing w:val="-2"/>
        </w:rPr>
        <w:t>EXPERIMENT</w:t>
      </w:r>
      <w:r>
        <w:rPr>
          <w:spacing w:val="-9"/>
        </w:rPr>
        <w:t xml:space="preserve"> </w:t>
      </w:r>
      <w:r>
        <w:rPr>
          <w:spacing w:val="-10"/>
        </w:rPr>
        <w:t>5</w:t>
      </w:r>
      <w:r>
        <w:rPr>
          <w:rFonts w:hint="default"/>
          <w:spacing w:val="-10"/>
          <w:lang w:val="en-IN"/>
        </w:rPr>
        <w:t xml:space="preserve">                                                                                                                               Date:</w:t>
      </w:r>
    </w:p>
    <w:p w14:paraId="1360F6BC">
      <w:pPr>
        <w:pStyle w:val="8"/>
        <w:numPr>
          <w:ilvl w:val="0"/>
          <w:numId w:val="1"/>
        </w:numPr>
        <w:tabs>
          <w:tab w:val="left" w:pos="534"/>
        </w:tabs>
        <w:spacing w:before="41" w:after="0" w:line="273" w:lineRule="auto"/>
        <w:ind w:left="534" w:right="411" w:hanging="360"/>
        <w:jc w:val="left"/>
        <w:rPr>
          <w:sz w:val="22"/>
        </w:rPr>
      </w:pPr>
      <w:r>
        <w:rPr>
          <w:sz w:val="22"/>
        </w:rPr>
        <w:t>Create an Amazon EC2 instance and set up a web-server on the instance and associate an IP address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instance.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process,</w:t>
      </w:r>
      <w:r>
        <w:rPr>
          <w:spacing w:val="-4"/>
          <w:sz w:val="22"/>
        </w:rPr>
        <w:t xml:space="preserve"> </w:t>
      </w:r>
      <w:r>
        <w:rPr>
          <w:sz w:val="22"/>
        </w:rPr>
        <w:t>create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security</w:t>
      </w:r>
      <w:r>
        <w:rPr>
          <w:spacing w:val="-2"/>
          <w:sz w:val="22"/>
        </w:rPr>
        <w:t xml:space="preserve"> </w:t>
      </w:r>
      <w:r>
        <w:rPr>
          <w:sz w:val="22"/>
        </w:rPr>
        <w:t>group</w:t>
      </w:r>
      <w:r>
        <w:rPr>
          <w:spacing w:val="-5"/>
          <w:sz w:val="22"/>
        </w:rPr>
        <w:t xml:space="preserve"> </w:t>
      </w:r>
      <w:r>
        <w:rPr>
          <w:sz w:val="22"/>
        </w:rPr>
        <w:t>allowing</w:t>
      </w:r>
      <w:r>
        <w:rPr>
          <w:spacing w:val="-2"/>
          <w:sz w:val="22"/>
        </w:rPr>
        <w:t xml:space="preserve"> </w:t>
      </w:r>
      <w:r>
        <w:rPr>
          <w:sz w:val="22"/>
        </w:rPr>
        <w:t>access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port</w:t>
      </w:r>
      <w:r>
        <w:rPr>
          <w:spacing w:val="-1"/>
          <w:sz w:val="22"/>
        </w:rPr>
        <w:t xml:space="preserve"> </w:t>
      </w:r>
      <w:r>
        <w:rPr>
          <w:sz w:val="22"/>
        </w:rPr>
        <w:t>80</w:t>
      </w:r>
      <w:r>
        <w:rPr>
          <w:spacing w:val="-2"/>
          <w:sz w:val="22"/>
        </w:rPr>
        <w:t xml:space="preserve"> </w:t>
      </w:r>
      <w:r>
        <w:rPr>
          <w:sz w:val="22"/>
        </w:rPr>
        <w:t>on the instance.</w:t>
      </w:r>
    </w:p>
    <w:p w14:paraId="0740C916">
      <w:pPr>
        <w:spacing w:before="3"/>
        <w:ind w:left="316" w:right="0" w:firstLine="0"/>
        <w:jc w:val="center"/>
        <w:rPr>
          <w:sz w:val="22"/>
        </w:rPr>
      </w:pPr>
      <w:r>
        <w:rPr>
          <w:spacing w:val="-5"/>
          <w:sz w:val="22"/>
        </w:rPr>
        <w:t>OR</w:t>
      </w:r>
    </w:p>
    <w:p w14:paraId="1D216163">
      <w:pPr>
        <w:pStyle w:val="8"/>
        <w:numPr>
          <w:ilvl w:val="0"/>
          <w:numId w:val="1"/>
        </w:numPr>
        <w:tabs>
          <w:tab w:val="left" w:pos="534"/>
        </w:tabs>
        <w:spacing w:before="36" w:after="0" w:line="240" w:lineRule="auto"/>
        <w:ind w:left="534" w:right="0" w:hanging="360"/>
        <w:jc w:val="left"/>
        <w:rPr>
          <w:sz w:val="22"/>
        </w:rPr>
      </w:pPr>
      <w:r>
        <w:rPr>
          <w:sz w:val="22"/>
        </w:rPr>
        <w:t>Do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same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OpenStack</w:t>
      </w:r>
    </w:p>
    <w:p w14:paraId="55008B59">
      <w:pPr>
        <w:pStyle w:val="6"/>
        <w:spacing w:before="74"/>
      </w:pPr>
    </w:p>
    <w:p w14:paraId="1B14AB94">
      <w:pPr>
        <w:pStyle w:val="2"/>
      </w:pPr>
      <w:r>
        <w:rPr>
          <w:spacing w:val="-5"/>
        </w:rPr>
        <w:t>AIM</w:t>
      </w:r>
    </w:p>
    <w:p w14:paraId="4D6DFA2A">
      <w:pPr>
        <w:pStyle w:val="6"/>
        <w:spacing w:before="44" w:line="276" w:lineRule="auto"/>
        <w:ind w:left="23"/>
      </w:pPr>
      <w:r>
        <w:t>To</w:t>
      </w:r>
      <w:r>
        <w:rPr>
          <w:spacing w:val="19"/>
        </w:rPr>
        <w:t xml:space="preserve"> </w:t>
      </w:r>
      <w:r>
        <w:t>create</w:t>
      </w:r>
      <w:r>
        <w:rPr>
          <w:spacing w:val="18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Amazon</w:t>
      </w:r>
      <w:r>
        <w:rPr>
          <w:spacing w:val="19"/>
        </w:rPr>
        <w:t xml:space="preserve"> </w:t>
      </w:r>
      <w:r>
        <w:t>EC2</w:t>
      </w:r>
      <w:r>
        <w:rPr>
          <w:spacing w:val="19"/>
        </w:rPr>
        <w:t xml:space="preserve"> </w:t>
      </w:r>
      <w:r>
        <w:t>instance,</w:t>
      </w:r>
      <w:r>
        <w:rPr>
          <w:spacing w:val="19"/>
        </w:rPr>
        <w:t xml:space="preserve"> </w:t>
      </w:r>
      <w:r>
        <w:t>set</w:t>
      </w:r>
      <w:r>
        <w:rPr>
          <w:spacing w:val="19"/>
        </w:rPr>
        <w:t xml:space="preserve"> </w:t>
      </w:r>
      <w:r>
        <w:t>up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web</w:t>
      </w:r>
      <w:r>
        <w:rPr>
          <w:spacing w:val="19"/>
        </w:rPr>
        <w:t xml:space="preserve"> </w:t>
      </w:r>
      <w:r>
        <w:t>server</w:t>
      </w:r>
      <w:r>
        <w:rPr>
          <w:spacing w:val="18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it,</w:t>
      </w:r>
      <w:r>
        <w:rPr>
          <w:spacing w:val="19"/>
        </w:rPr>
        <w:t xml:space="preserve"> </w:t>
      </w:r>
      <w:r>
        <w:t>allow</w:t>
      </w:r>
      <w:r>
        <w:rPr>
          <w:spacing w:val="18"/>
        </w:rPr>
        <w:t xml:space="preserve"> </w:t>
      </w:r>
      <w:r>
        <w:t>access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port</w:t>
      </w:r>
      <w:r>
        <w:rPr>
          <w:spacing w:val="19"/>
        </w:rPr>
        <w:t xml:space="preserve"> </w:t>
      </w:r>
      <w:r>
        <w:t>80,</w:t>
      </w:r>
      <w:r>
        <w:rPr>
          <w:spacing w:val="19"/>
        </w:rPr>
        <w:t xml:space="preserve"> </w:t>
      </w:r>
      <w:r>
        <w:t>and access the website using an IP address.</w:t>
      </w:r>
    </w:p>
    <w:p w14:paraId="42DD24ED">
      <w:pPr>
        <w:pStyle w:val="6"/>
        <w:spacing w:before="40"/>
      </w:pPr>
    </w:p>
    <w:p w14:paraId="5358CB51">
      <w:pPr>
        <w:pStyle w:val="3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EC2?</w:t>
      </w:r>
      <w:r>
        <w:rPr>
          <w:spacing w:val="-2"/>
        </w:rPr>
        <w:t xml:space="preserve"> </w:t>
      </w:r>
      <w:r>
        <w:t>(Very</w:t>
      </w:r>
      <w:r>
        <w:rPr>
          <w:spacing w:val="-1"/>
        </w:rPr>
        <w:t xml:space="preserve"> </w:t>
      </w:r>
      <w:r>
        <w:rPr>
          <w:spacing w:val="-2"/>
        </w:rPr>
        <w:t>Basic)</w:t>
      </w:r>
    </w:p>
    <w:p w14:paraId="1CD6FC2C">
      <w:pPr>
        <w:spacing w:before="43" w:line="276" w:lineRule="auto"/>
        <w:ind w:left="23" w:right="0" w:firstLine="0"/>
        <w:jc w:val="left"/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(Elastic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Cloud)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service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lets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rent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 computer (called an </w:t>
      </w:r>
      <w:r>
        <w:rPr>
          <w:i/>
          <w:sz w:val="24"/>
        </w:rPr>
        <w:t>instance</w:t>
      </w:r>
      <w:r>
        <w:rPr>
          <w:sz w:val="24"/>
        </w:rPr>
        <w:t>) on the internet.</w:t>
      </w:r>
    </w:p>
    <w:p w14:paraId="72A48A1F">
      <w:pPr>
        <w:pStyle w:val="6"/>
        <w:spacing w:line="275" w:lineRule="exact"/>
        <w:ind w:left="23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computer:</w:t>
      </w:r>
    </w:p>
    <w:p w14:paraId="56F24309">
      <w:pPr>
        <w:pStyle w:val="8"/>
        <w:numPr>
          <w:ilvl w:val="1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Runs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24/7</w:t>
      </w:r>
    </w:p>
    <w:p w14:paraId="2B44D9F0">
      <w:pPr>
        <w:pStyle w:val="8"/>
        <w:numPr>
          <w:ilvl w:val="1"/>
          <w:numId w:val="1"/>
        </w:numPr>
        <w:tabs>
          <w:tab w:val="left" w:pos="743"/>
        </w:tabs>
        <w:spacing w:before="4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(Linux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Windows)</w:t>
      </w:r>
    </w:p>
    <w:p w14:paraId="27F3ADFA">
      <w:pPr>
        <w:pStyle w:val="8"/>
        <w:numPr>
          <w:ilvl w:val="1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host </w:t>
      </w:r>
      <w:r>
        <w:rPr>
          <w:spacing w:val="-2"/>
          <w:sz w:val="24"/>
        </w:rPr>
        <w:t>websites</w:t>
      </w:r>
    </w:p>
    <w:p w14:paraId="373E1832">
      <w:pPr>
        <w:pStyle w:val="6"/>
        <w:spacing w:before="81"/>
      </w:pPr>
    </w:p>
    <w:p w14:paraId="75CBDC09">
      <w:pPr>
        <w:pStyle w:val="3"/>
        <w:spacing w:before="1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Web </w:t>
      </w:r>
      <w:r>
        <w:rPr>
          <w:spacing w:val="-2"/>
        </w:rPr>
        <w:t>Server?</w:t>
      </w:r>
    </w:p>
    <w:p w14:paraId="2E950485">
      <w:pPr>
        <w:pStyle w:val="6"/>
        <w:spacing w:before="41" w:line="278" w:lineRule="auto"/>
        <w:ind w:left="23"/>
      </w:pPr>
      <w:r>
        <w:t>A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shows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someone</w:t>
      </w:r>
      <w:r>
        <w:rPr>
          <w:spacing w:val="-15"/>
        </w:rPr>
        <w:t xml:space="preserve"> </w:t>
      </w:r>
      <w:r>
        <w:t>types</w:t>
      </w:r>
      <w:r>
        <w:rPr>
          <w:spacing w:val="-15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address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browser. We will use:</w:t>
      </w:r>
    </w:p>
    <w:p w14:paraId="309A4BA7">
      <w:pPr>
        <w:pStyle w:val="8"/>
        <w:numPr>
          <w:ilvl w:val="1"/>
          <w:numId w:val="1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sz w:val="24"/>
        </w:rPr>
      </w:pPr>
      <w:r>
        <w:rPr>
          <w:b/>
          <w:sz w:val="24"/>
        </w:rPr>
        <w:t>Apache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(httpd)</w:t>
      </w:r>
    </w:p>
    <w:p w14:paraId="6276C114">
      <w:pPr>
        <w:pStyle w:val="6"/>
        <w:spacing w:before="81"/>
      </w:pPr>
    </w:p>
    <w:p w14:paraId="4DCFD7EE">
      <w:pPr>
        <w:pStyle w:val="3"/>
        <w:spacing w:before="1"/>
      </w:pPr>
      <w:r>
        <w:rPr>
          <w:spacing w:val="-2"/>
        </w:rPr>
        <w:t>Requirements</w:t>
      </w:r>
    </w:p>
    <w:p w14:paraId="56F6C29F">
      <w:pPr>
        <w:pStyle w:val="8"/>
        <w:numPr>
          <w:ilvl w:val="1"/>
          <w:numId w:val="1"/>
        </w:numPr>
        <w:tabs>
          <w:tab w:val="left" w:pos="743"/>
        </w:tabs>
        <w:spacing w:before="4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 xml:space="preserve"> account</w:t>
      </w:r>
    </w:p>
    <w:p w14:paraId="006AE849">
      <w:pPr>
        <w:pStyle w:val="8"/>
        <w:numPr>
          <w:ilvl w:val="1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Internet</w:t>
      </w:r>
    </w:p>
    <w:p w14:paraId="5AE0CDD6">
      <w:pPr>
        <w:pStyle w:val="8"/>
        <w:numPr>
          <w:ilvl w:val="1"/>
          <w:numId w:val="1"/>
        </w:numPr>
        <w:tabs>
          <w:tab w:val="left" w:pos="743"/>
        </w:tabs>
        <w:spacing w:before="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Laptop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PC</w:t>
      </w:r>
    </w:p>
    <w:p w14:paraId="7648CD8A">
      <w:pPr>
        <w:pStyle w:val="6"/>
        <w:spacing w:before="84"/>
      </w:pPr>
    </w:p>
    <w:p w14:paraId="4261BFBC">
      <w:pPr>
        <w:pStyle w:val="2"/>
      </w:pPr>
      <w:r>
        <w:t>IMPORTANT</w:t>
      </w:r>
      <w:r>
        <w:rPr>
          <w:spacing w:val="-1"/>
        </w:rPr>
        <w:t xml:space="preserve"> </w:t>
      </w:r>
      <w:r>
        <w:rPr>
          <w:spacing w:val="-2"/>
        </w:rPr>
        <w:t>POINTS</w:t>
      </w:r>
    </w:p>
    <w:p w14:paraId="2EE75CBB">
      <w:pPr>
        <w:pStyle w:val="6"/>
        <w:spacing w:before="83"/>
        <w:rPr>
          <w:b/>
        </w:rPr>
      </w:pPr>
    </w:p>
    <w:p w14:paraId="070593ED">
      <w:pPr>
        <w:pStyle w:val="8"/>
        <w:numPr>
          <w:ilvl w:val="0"/>
          <w:numId w:val="2"/>
        </w:numPr>
        <w:tabs>
          <w:tab w:val="left" w:pos="205"/>
        </w:tabs>
        <w:spacing w:before="0" w:after="0" w:line="360" w:lineRule="auto"/>
        <w:ind w:left="0" w:leftChars="0" w:right="117" w:firstLine="0" w:firstLineChars="0"/>
        <w:jc w:val="left"/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(AWS)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cloud</w:t>
      </w:r>
      <w:r>
        <w:rPr>
          <w:spacing w:val="39"/>
          <w:sz w:val="24"/>
        </w:rPr>
        <w:t xml:space="preserve"> </w:t>
      </w:r>
      <w:r>
        <w:rPr>
          <w:sz w:val="24"/>
        </w:rPr>
        <w:t>computing</w:t>
      </w:r>
      <w:r>
        <w:rPr>
          <w:spacing w:val="36"/>
          <w:sz w:val="24"/>
        </w:rPr>
        <w:t xml:space="preserve"> </w:t>
      </w:r>
      <w:r>
        <w:rPr>
          <w:sz w:val="24"/>
        </w:rPr>
        <w:t>platform</w:t>
      </w:r>
      <w:r>
        <w:rPr>
          <w:spacing w:val="35"/>
          <w:sz w:val="24"/>
        </w:rPr>
        <w:t xml:space="preserve"> </w:t>
      </w:r>
      <w:r>
        <w:rPr>
          <w:sz w:val="24"/>
        </w:rPr>
        <w:t>that</w:t>
      </w:r>
      <w:r>
        <w:rPr>
          <w:spacing w:val="36"/>
          <w:sz w:val="24"/>
        </w:rPr>
        <w:t xml:space="preserve"> </w:t>
      </w:r>
      <w:r>
        <w:rPr>
          <w:sz w:val="24"/>
        </w:rPr>
        <w:t>provides</w:t>
      </w:r>
      <w:r>
        <w:rPr>
          <w:spacing w:val="36"/>
          <w:sz w:val="24"/>
        </w:rPr>
        <w:t xml:space="preserve"> </w:t>
      </w:r>
      <w:r>
        <w:rPr>
          <w:sz w:val="24"/>
        </w:rPr>
        <w:t>on-demand computing resources over the internet.</w:t>
      </w:r>
    </w:p>
    <w:p w14:paraId="7CE09F95">
      <w:pPr>
        <w:pStyle w:val="8"/>
        <w:numPr>
          <w:ilvl w:val="0"/>
          <w:numId w:val="2"/>
        </w:numPr>
        <w:tabs>
          <w:tab w:val="left" w:pos="217"/>
        </w:tabs>
        <w:spacing w:before="0" w:after="0" w:line="240" w:lineRule="auto"/>
        <w:ind w:left="194" w:leftChars="0" w:right="0" w:hanging="194" w:firstLineChars="0"/>
        <w:jc w:val="left"/>
        <w:rPr>
          <w:sz w:val="24"/>
        </w:rPr>
      </w:pPr>
      <w:r>
        <w:rPr>
          <w:b/>
          <w:sz w:val="24"/>
        </w:rPr>
        <w:t>EC2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(Elastic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Cloud)</w:t>
      </w:r>
      <w:r>
        <w:rPr>
          <w:b/>
          <w:spacing w:val="50"/>
          <w:sz w:val="24"/>
        </w:rPr>
        <w:t xml:space="preserve"> </w:t>
      </w:r>
      <w:r>
        <w:rPr>
          <w:sz w:val="24"/>
        </w:rPr>
        <w:t>is</w:t>
      </w:r>
      <w:r>
        <w:rPr>
          <w:spacing w:val="49"/>
          <w:sz w:val="24"/>
        </w:rPr>
        <w:t xml:space="preserve"> </w:t>
      </w:r>
      <w:r>
        <w:rPr>
          <w:sz w:val="24"/>
        </w:rPr>
        <w:t>an</w:t>
      </w:r>
      <w:r>
        <w:rPr>
          <w:spacing w:val="50"/>
          <w:sz w:val="24"/>
        </w:rPr>
        <w:t xml:space="preserve"> </w:t>
      </w:r>
      <w:r>
        <w:rPr>
          <w:sz w:val="24"/>
        </w:rPr>
        <w:t>AWS</w:t>
      </w:r>
      <w:r>
        <w:rPr>
          <w:spacing w:val="51"/>
          <w:sz w:val="24"/>
        </w:rPr>
        <w:t xml:space="preserve"> </w:t>
      </w:r>
      <w:r>
        <w:rPr>
          <w:sz w:val="24"/>
        </w:rPr>
        <w:t>service</w:t>
      </w:r>
      <w:r>
        <w:rPr>
          <w:spacing w:val="50"/>
          <w:sz w:val="24"/>
        </w:rPr>
        <w:t xml:space="preserve"> </w:t>
      </w:r>
      <w:r>
        <w:rPr>
          <w:sz w:val="24"/>
        </w:rPr>
        <w:t>that</w:t>
      </w:r>
      <w:r>
        <w:rPr>
          <w:spacing w:val="48"/>
          <w:sz w:val="24"/>
        </w:rPr>
        <w:t xml:space="preserve"> </w:t>
      </w:r>
      <w:r>
        <w:rPr>
          <w:sz w:val="24"/>
        </w:rPr>
        <w:t>provides</w:t>
      </w:r>
      <w:r>
        <w:rPr>
          <w:spacing w:val="51"/>
          <w:sz w:val="24"/>
        </w:rPr>
        <w:t xml:space="preserve"> </w:t>
      </w:r>
      <w:r>
        <w:rPr>
          <w:sz w:val="24"/>
        </w:rPr>
        <w:t>virtual</w:t>
      </w:r>
      <w:r>
        <w:rPr>
          <w:spacing w:val="48"/>
          <w:sz w:val="24"/>
        </w:rPr>
        <w:t xml:space="preserve"> </w:t>
      </w:r>
      <w:r>
        <w:rPr>
          <w:sz w:val="24"/>
        </w:rPr>
        <w:t>servers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called</w:t>
      </w:r>
    </w:p>
    <w:p w14:paraId="4DB0F8E3">
      <w:pPr>
        <w:spacing w:before="139"/>
        <w:ind w:left="23" w:right="0" w:firstLine="0"/>
        <w:jc w:val="left"/>
        <w:rPr>
          <w:sz w:val="24"/>
        </w:rPr>
      </w:pPr>
      <w:r>
        <w:rPr>
          <w:i/>
          <w:sz w:val="24"/>
        </w:rPr>
        <w:t>instances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websites.</w:t>
      </w:r>
    </w:p>
    <w:p w14:paraId="1C630587">
      <w:pPr>
        <w:pStyle w:val="8"/>
        <w:numPr>
          <w:ilvl w:val="0"/>
          <w:numId w:val="2"/>
        </w:numPr>
        <w:tabs>
          <w:tab w:val="left" w:pos="169"/>
        </w:tabs>
        <w:spacing w:before="137" w:after="0" w:line="360" w:lineRule="auto"/>
        <w:ind w:left="0" w:leftChars="0" w:right="124" w:firstLine="0" w:firstLineChars="0"/>
        <w:jc w:val="left"/>
        <w:rPr>
          <w:sz w:val="24"/>
        </w:rPr>
      </w:pPr>
      <w:r>
        <w:rPr>
          <w:sz w:val="24"/>
        </w:rPr>
        <w:t xml:space="preserve">An </w:t>
      </w:r>
      <w:r>
        <w:rPr>
          <w:b/>
          <w:sz w:val="24"/>
        </w:rPr>
        <w:t>EC2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instance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virtual computer</w:t>
      </w:r>
      <w:r>
        <w:rPr>
          <w:spacing w:val="-1"/>
          <w:sz w:val="24"/>
        </w:rPr>
        <w:t xml:space="preserve"> </w:t>
      </w:r>
      <w:r>
        <w:rPr>
          <w:sz w:val="24"/>
        </w:rPr>
        <w:t>that runs in the</w:t>
      </w:r>
      <w:r>
        <w:rPr>
          <w:spacing w:val="-1"/>
          <w:sz w:val="24"/>
        </w:rPr>
        <w:t xml:space="preserve"> </w:t>
      </w:r>
      <w:r>
        <w:rPr>
          <w:sz w:val="24"/>
        </w:rPr>
        <w:t>AWS cloud with a selected operating system such as Linux or Windows.</w:t>
      </w:r>
    </w:p>
    <w:p w14:paraId="6640421D">
      <w:pPr>
        <w:pStyle w:val="8"/>
        <w:numPr>
          <w:ilvl w:val="0"/>
          <w:numId w:val="2"/>
        </w:numPr>
        <w:tabs>
          <w:tab w:val="left" w:pos="159"/>
        </w:tabs>
        <w:spacing w:before="0" w:after="0" w:line="360" w:lineRule="auto"/>
        <w:ind w:left="0" w:leftChars="0" w:right="121" w:firstLine="0" w:firstLineChars="0"/>
        <w:jc w:val="left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delivers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10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website</w:t>
      </w:r>
      <w:r>
        <w:rPr>
          <w:spacing w:val="-11"/>
          <w:sz w:val="24"/>
        </w:rPr>
        <w:t xml:space="preserve"> </w:t>
      </w:r>
      <w:r>
        <w:rPr>
          <w:sz w:val="24"/>
        </w:rPr>
        <w:t>through a browser.</w:t>
      </w:r>
    </w:p>
    <w:p w14:paraId="6992C3E7">
      <w:pPr>
        <w:pStyle w:val="8"/>
        <w:numPr>
          <w:ilvl w:val="0"/>
          <w:numId w:val="2"/>
        </w:numPr>
        <w:tabs>
          <w:tab w:val="left" w:pos="205"/>
        </w:tabs>
        <w:spacing w:before="0" w:after="0" w:line="240" w:lineRule="auto"/>
        <w:ind w:left="182" w:leftChars="0" w:right="0" w:hanging="182" w:firstLineChars="0"/>
        <w:jc w:val="left"/>
        <w:rPr>
          <w:sz w:val="24"/>
        </w:rPr>
      </w:pPr>
      <w:r>
        <w:rPr>
          <w:b/>
          <w:sz w:val="24"/>
        </w:rPr>
        <w:t>Apache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(httpd)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commonly</w:t>
      </w:r>
      <w:r>
        <w:rPr>
          <w:spacing w:val="37"/>
          <w:sz w:val="24"/>
        </w:rPr>
        <w:t xml:space="preserve"> </w:t>
      </w:r>
      <w:r>
        <w:rPr>
          <w:sz w:val="24"/>
        </w:rPr>
        <w:t>used</w:t>
      </w:r>
      <w:r>
        <w:rPr>
          <w:spacing w:val="38"/>
          <w:sz w:val="24"/>
        </w:rPr>
        <w:t xml:space="preserve"> </w:t>
      </w:r>
      <w:r>
        <w:rPr>
          <w:sz w:val="24"/>
        </w:rPr>
        <w:t>open-source</w:t>
      </w:r>
      <w:r>
        <w:rPr>
          <w:spacing w:val="36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server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hosting</w:t>
      </w:r>
    </w:p>
    <w:p w14:paraId="4111D7A0">
      <w:pPr>
        <w:pStyle w:val="8"/>
        <w:spacing w:after="0" w:line="240" w:lineRule="auto"/>
        <w:jc w:val="left"/>
        <w:rPr>
          <w:sz w:val="24"/>
        </w:rPr>
        <w:sectPr>
          <w:headerReference r:id="rId5" w:type="default"/>
          <w:type w:val="continuous"/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start="1"/>
          <w:cols w:space="720" w:num="1"/>
        </w:sectPr>
      </w:pPr>
    </w:p>
    <w:p w14:paraId="0DD80ED5">
      <w:pPr>
        <w:pStyle w:val="6"/>
        <w:spacing w:before="80"/>
        <w:ind w:left="23"/>
      </w:pPr>
      <w:r>
        <w:t>websites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Linux </w:t>
      </w:r>
      <w:r>
        <w:rPr>
          <w:spacing w:val="-2"/>
        </w:rPr>
        <w:t>systems.</w:t>
      </w:r>
    </w:p>
    <w:p w14:paraId="1BE5F074">
      <w:pPr>
        <w:pStyle w:val="8"/>
        <w:numPr>
          <w:ilvl w:val="0"/>
          <w:numId w:val="2"/>
        </w:numPr>
        <w:tabs>
          <w:tab w:val="left" w:pos="154"/>
        </w:tabs>
        <w:spacing w:before="136" w:after="0" w:line="360" w:lineRule="auto"/>
        <w:ind w:left="0" w:leftChars="0" w:right="119" w:firstLine="0" w:firstLineChars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acts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virtual</w:t>
      </w:r>
      <w:r>
        <w:rPr>
          <w:spacing w:val="-14"/>
          <w:sz w:val="24"/>
        </w:rPr>
        <w:t xml:space="preserve"> </w:t>
      </w:r>
      <w:r>
        <w:rPr>
          <w:sz w:val="24"/>
        </w:rPr>
        <w:t>firewall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controls</w:t>
      </w:r>
      <w:r>
        <w:rPr>
          <w:spacing w:val="-14"/>
          <w:sz w:val="24"/>
        </w:rPr>
        <w:t xml:space="preserve"> </w:t>
      </w:r>
      <w:r>
        <w:rPr>
          <w:sz w:val="24"/>
        </w:rPr>
        <w:t>incoming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outgoing</w:t>
      </w:r>
      <w:r>
        <w:rPr>
          <w:spacing w:val="-14"/>
          <w:sz w:val="24"/>
        </w:rPr>
        <w:t xml:space="preserve"> </w:t>
      </w:r>
      <w:r>
        <w:rPr>
          <w:sz w:val="24"/>
        </w:rPr>
        <w:t>network</w:t>
      </w:r>
      <w:r>
        <w:rPr>
          <w:spacing w:val="-15"/>
          <w:sz w:val="24"/>
        </w:rPr>
        <w:t xml:space="preserve"> </w:t>
      </w:r>
      <w:r>
        <w:rPr>
          <w:sz w:val="24"/>
        </w:rPr>
        <w:t>traffic for an EC2 instance.</w:t>
      </w:r>
    </w:p>
    <w:p w14:paraId="67E65373">
      <w:pPr>
        <w:pStyle w:val="8"/>
        <w:numPr>
          <w:ilvl w:val="0"/>
          <w:numId w:val="2"/>
        </w:numPr>
        <w:tabs>
          <w:tab w:val="left" w:pos="166"/>
        </w:tabs>
        <w:spacing w:before="0" w:after="0" w:line="240" w:lineRule="auto"/>
        <w:ind w:left="143" w:leftChars="0" w:right="0" w:hanging="143" w:firstLineChars="0"/>
        <w:jc w:val="left"/>
        <w:rPr>
          <w:sz w:val="24"/>
        </w:rPr>
      </w:pPr>
      <w:r>
        <w:rPr>
          <w:b/>
          <w:sz w:val="24"/>
        </w:rPr>
        <w:t>Inbound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which traffic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instance.</w:t>
      </w:r>
    </w:p>
    <w:p w14:paraId="19A11410">
      <w:pPr>
        <w:pStyle w:val="8"/>
        <w:numPr>
          <w:ilvl w:val="0"/>
          <w:numId w:val="2"/>
        </w:numPr>
        <w:tabs>
          <w:tab w:val="left" w:pos="164"/>
        </w:tabs>
        <w:spacing w:before="140" w:after="0" w:line="360" w:lineRule="auto"/>
        <w:ind w:left="0" w:leftChars="0" w:right="122" w:firstLine="0" w:firstLineChars="0"/>
        <w:jc w:val="left"/>
        <w:rPr>
          <w:sz w:val="24"/>
        </w:rPr>
      </w:pPr>
      <w:r>
        <w:rPr>
          <w:b/>
          <w:sz w:val="24"/>
        </w:rPr>
        <w:t>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80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enabled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pages.</w:t>
      </w:r>
    </w:p>
    <w:p w14:paraId="33434AA3">
      <w:pPr>
        <w:pStyle w:val="8"/>
        <w:numPr>
          <w:ilvl w:val="0"/>
          <w:numId w:val="2"/>
        </w:numPr>
        <w:tabs>
          <w:tab w:val="left" w:pos="224"/>
        </w:tabs>
        <w:spacing w:before="0" w:after="0" w:line="360" w:lineRule="auto"/>
        <w:ind w:left="0" w:leftChars="0" w:right="120" w:firstLine="0" w:firstLineChars="0"/>
        <w:jc w:val="left"/>
        <w:rPr>
          <w:sz w:val="24"/>
        </w:rPr>
      </w:pPr>
      <w:r>
        <w:rPr>
          <w:b/>
          <w:sz w:val="24"/>
        </w:rPr>
        <w:t>SSH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(port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22)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securely</w:t>
      </w:r>
      <w:r>
        <w:rPr>
          <w:spacing w:val="40"/>
          <w:sz w:val="24"/>
        </w:rPr>
        <w:t xml:space="preserve"> </w:t>
      </w:r>
      <w:r>
        <w:rPr>
          <w:sz w:val="24"/>
        </w:rPr>
        <w:t>connect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EC2</w:t>
      </w:r>
      <w:r>
        <w:rPr>
          <w:spacing w:val="40"/>
          <w:sz w:val="24"/>
        </w:rPr>
        <w:t xml:space="preserve"> </w:t>
      </w:r>
      <w:r>
        <w:rPr>
          <w:sz w:val="24"/>
        </w:rPr>
        <w:t>instance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management.</w:t>
      </w:r>
    </w:p>
    <w:p w14:paraId="10FE7ECB">
      <w:pPr>
        <w:pStyle w:val="8"/>
        <w:numPr>
          <w:ilvl w:val="0"/>
          <w:numId w:val="2"/>
        </w:numPr>
        <w:tabs>
          <w:tab w:val="left" w:pos="166"/>
        </w:tabs>
        <w:spacing w:before="0" w:after="0" w:line="240" w:lineRule="auto"/>
        <w:ind w:left="143" w:leftChars="0" w:right="0" w:hanging="143" w:firstLineChars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internet.</w:t>
      </w:r>
    </w:p>
    <w:p w14:paraId="4936ED2E">
      <w:pPr>
        <w:pStyle w:val="8"/>
        <w:numPr>
          <w:ilvl w:val="0"/>
          <w:numId w:val="2"/>
        </w:numPr>
        <w:tabs>
          <w:tab w:val="left" w:pos="178"/>
        </w:tabs>
        <w:spacing w:before="137" w:after="0" w:line="360" w:lineRule="auto"/>
        <w:ind w:left="0" w:leftChars="0" w:right="122" w:firstLine="0" w:firstLineChars="0"/>
        <w:jc w:val="left"/>
        <w:rPr>
          <w:sz w:val="24"/>
        </w:rPr>
      </w:pPr>
      <w:r>
        <w:rPr>
          <w:sz w:val="24"/>
        </w:rPr>
        <w:t xml:space="preserve">An </w:t>
      </w:r>
      <w:r>
        <w:rPr>
          <w:b/>
          <w:sz w:val="24"/>
        </w:rPr>
        <w:t xml:space="preserve">Elastic IP address </w:t>
      </w:r>
      <w:r>
        <w:rPr>
          <w:sz w:val="24"/>
        </w:rPr>
        <w:t>is a static public IP provided by AWS that remains unchanged even after restarting the instance.</w:t>
      </w:r>
    </w:p>
    <w:p w14:paraId="4808872E">
      <w:pPr>
        <w:pStyle w:val="8"/>
        <w:numPr>
          <w:ilvl w:val="0"/>
          <w:numId w:val="2"/>
        </w:numPr>
        <w:tabs>
          <w:tab w:val="left" w:pos="166"/>
        </w:tabs>
        <w:spacing w:before="0" w:after="0" w:line="240" w:lineRule="auto"/>
        <w:ind w:left="143" w:leftChars="0" w:right="0" w:hanging="143" w:firstLineChars="0"/>
        <w:jc w:val="lef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pairs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secure authentication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connecting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EC2 </w:t>
      </w:r>
      <w:r>
        <w:rPr>
          <w:spacing w:val="-2"/>
          <w:sz w:val="24"/>
        </w:rPr>
        <w:t>instance.</w:t>
      </w:r>
    </w:p>
    <w:p w14:paraId="7E14825A">
      <w:pPr>
        <w:pStyle w:val="8"/>
        <w:numPr>
          <w:ilvl w:val="0"/>
          <w:numId w:val="2"/>
        </w:numPr>
        <w:tabs>
          <w:tab w:val="left" w:pos="166"/>
        </w:tabs>
        <w:spacing w:before="139" w:after="0" w:line="240" w:lineRule="auto"/>
        <w:ind w:left="143" w:leftChars="0" w:right="0" w:hanging="143" w:firstLineChars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web-based interface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manage AWS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6265C3D0">
      <w:pPr>
        <w:pStyle w:val="8"/>
        <w:numPr>
          <w:ilvl w:val="0"/>
          <w:numId w:val="2"/>
        </w:numPr>
        <w:tabs>
          <w:tab w:val="left" w:pos="166"/>
        </w:tabs>
        <w:spacing w:before="137" w:after="0" w:line="240" w:lineRule="auto"/>
        <w:ind w:left="143" w:leftChars="0" w:right="0" w:hanging="143" w:firstLineChars="0"/>
        <w:jc w:val="left"/>
        <w:rPr>
          <w:sz w:val="24"/>
        </w:rPr>
      </w:pP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2"/>
          <w:sz w:val="24"/>
        </w:rPr>
        <w:t xml:space="preserve"> </w:t>
      </w:r>
      <w:r>
        <w:rPr>
          <w:sz w:val="24"/>
        </w:rPr>
        <w:t>enables</w:t>
      </w:r>
      <w:r>
        <w:rPr>
          <w:spacing w:val="-2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-2"/>
          <w:sz w:val="24"/>
        </w:rPr>
        <w:t xml:space="preserve"> </w:t>
      </w:r>
      <w:r>
        <w:rPr>
          <w:sz w:val="24"/>
        </w:rPr>
        <w:t>flexibility,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cost-effective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usage.</w:t>
      </w:r>
    </w:p>
    <w:p w14:paraId="2E82E7A5">
      <w:pPr>
        <w:pStyle w:val="6"/>
        <w:spacing w:before="180"/>
      </w:pPr>
    </w:p>
    <w:p w14:paraId="4D7EF1DA">
      <w:pPr>
        <w:pStyle w:val="2"/>
      </w:pPr>
      <w:r>
        <w:rPr>
          <w:spacing w:val="-2"/>
        </w:rPr>
        <w:t>PROCEDURE</w:t>
      </w:r>
    </w:p>
    <w:p w14:paraId="52B5C8EF">
      <w:pPr>
        <w:pStyle w:val="6"/>
        <w:spacing w:before="85"/>
        <w:rPr>
          <w:b/>
        </w:rPr>
      </w:pPr>
    </w:p>
    <w:p w14:paraId="2D447DD5">
      <w:pPr>
        <w:pStyle w:val="3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Console</w:t>
      </w:r>
    </w:p>
    <w:p w14:paraId="49BAF304">
      <w:pPr>
        <w:pStyle w:val="8"/>
        <w:numPr>
          <w:ilvl w:val="0"/>
          <w:numId w:val="3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browser</w:t>
      </w:r>
    </w:p>
    <w:p w14:paraId="6083CEBC">
      <w:pPr>
        <w:pStyle w:val="8"/>
        <w:numPr>
          <w:ilvl w:val="0"/>
          <w:numId w:val="3"/>
        </w:numPr>
        <w:tabs>
          <w:tab w:val="left" w:pos="742"/>
        </w:tabs>
        <w:spacing w:before="40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 xml:space="preserve">Go to </w:t>
      </w:r>
      <w:r>
        <w:fldChar w:fldCharType="begin"/>
      </w:r>
      <w:r>
        <w:instrText xml:space="preserve"> HYPERLINK "https://aws.amazon.com/" \h </w:instrText>
      </w:r>
      <w:r>
        <w:fldChar w:fldCharType="separate"/>
      </w:r>
      <w:r>
        <w:rPr>
          <w:b/>
          <w:color w:val="0462C1"/>
          <w:spacing w:val="-2"/>
          <w:sz w:val="24"/>
          <w:u w:val="single" w:color="0462C1"/>
        </w:rPr>
        <w:t>https://aws.amazon.com</w:t>
      </w:r>
      <w:r>
        <w:rPr>
          <w:b/>
          <w:color w:val="0462C1"/>
          <w:spacing w:val="-2"/>
          <w:sz w:val="24"/>
          <w:u w:val="single" w:color="0462C1"/>
        </w:rPr>
        <w:fldChar w:fldCharType="end"/>
      </w:r>
    </w:p>
    <w:p w14:paraId="5094D671">
      <w:pPr>
        <w:pStyle w:val="8"/>
        <w:numPr>
          <w:ilvl w:val="0"/>
          <w:numId w:val="3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Home</w:t>
      </w:r>
    </w:p>
    <w:p w14:paraId="71F51EF1">
      <w:pPr>
        <w:pStyle w:val="8"/>
        <w:numPr>
          <w:ilvl w:val="0"/>
          <w:numId w:val="3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 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email &amp; </w:t>
      </w:r>
      <w:r>
        <w:rPr>
          <w:spacing w:val="-2"/>
          <w:sz w:val="24"/>
        </w:rPr>
        <w:t>password</w:t>
      </w:r>
    </w:p>
    <w:p w14:paraId="0E0A0270">
      <w:pPr>
        <w:pStyle w:val="6"/>
        <w:spacing w:before="16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1094105</wp:posOffset>
                </wp:positionH>
                <wp:positionV relativeFrom="paragraph">
                  <wp:posOffset>263525</wp:posOffset>
                </wp:positionV>
                <wp:extent cx="5398770" cy="273558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770" cy="2735580"/>
                          <a:chOff x="0" y="0"/>
                          <a:chExt cx="5398770" cy="273558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211" cy="27352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24" y="116283"/>
                            <a:ext cx="4882515" cy="2261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15pt;margin-top:20.75pt;height:215.4pt;width:425.1pt;mso-position-horizontal-relative:page;mso-wrap-distance-bottom:0pt;mso-wrap-distance-top:0pt;z-index:-251648000;mso-width-relative:page;mso-height-relative:page;" coordsize="5398770,2735580" o:gfxdata="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">
                <o:lock v:ext="edit" aspectratio="f"/>
                <v:shape id="Image 4" o:spid="_x0000_s1026" o:spt="75" type="#_x0000_t75" style="position:absolute;left:0;top:0;height:2735228;width:5398211;" filled="f" o:preferrelative="t" stroked="f" coordsize="21600,21600" o:gfxdata="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ZmI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Image 5" o:spid="_x0000_s1026" o:spt="75" type="#_x0000_t75" style="position:absolute;left:158724;top:116283;height:2261235;width:4882515;" filled="f" o:preferrelative="t" stroked="f" coordsize="21600,21600" o:gfxdata="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h/R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2A7F55B1">
      <w:pPr>
        <w:pStyle w:val="6"/>
        <w:spacing w:after="0"/>
        <w:rPr>
          <w:sz w:val="20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4F4E94D8">
      <w:pPr>
        <w:pStyle w:val="3"/>
        <w:spacing w:before="80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rPr>
          <w:spacing w:val="-2"/>
        </w:rPr>
        <w:t>Service</w:t>
      </w:r>
    </w:p>
    <w:p w14:paraId="453462BC">
      <w:pPr>
        <w:pStyle w:val="8"/>
        <w:numPr>
          <w:ilvl w:val="0"/>
          <w:numId w:val="4"/>
        </w:numPr>
        <w:tabs>
          <w:tab w:val="left" w:pos="742"/>
        </w:tabs>
        <w:spacing w:before="40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bar,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type </w:t>
      </w:r>
      <w:r>
        <w:rPr>
          <w:b/>
          <w:spacing w:val="-5"/>
          <w:sz w:val="24"/>
        </w:rPr>
        <w:t>EC2</w:t>
      </w:r>
    </w:p>
    <w:p w14:paraId="43850E7C">
      <w:pPr>
        <w:pStyle w:val="8"/>
        <w:numPr>
          <w:ilvl w:val="0"/>
          <w:numId w:val="4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EC2</w:t>
      </w:r>
    </w:p>
    <w:p w14:paraId="43286463">
      <w:pPr>
        <w:pStyle w:val="8"/>
        <w:numPr>
          <w:ilvl w:val="0"/>
          <w:numId w:val="4"/>
        </w:numPr>
        <w:tabs>
          <w:tab w:val="left" w:pos="742"/>
        </w:tabs>
        <w:spacing w:before="4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You are</w:t>
      </w:r>
      <w:r>
        <w:rPr>
          <w:spacing w:val="-2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the EC2 </w:t>
      </w:r>
      <w:r>
        <w:rPr>
          <w:spacing w:val="-2"/>
          <w:sz w:val="24"/>
        </w:rPr>
        <w:t>dashboard</w:t>
      </w:r>
    </w:p>
    <w:p w14:paraId="07696D52">
      <w:pPr>
        <w:pStyle w:val="6"/>
        <w:spacing w:before="5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1084580</wp:posOffset>
                </wp:positionH>
                <wp:positionV relativeFrom="paragraph">
                  <wp:posOffset>62230</wp:posOffset>
                </wp:positionV>
                <wp:extent cx="5392420" cy="273558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2420" cy="2735580"/>
                          <a:chOff x="0" y="0"/>
                          <a:chExt cx="5392420" cy="27355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196" cy="2735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84" y="116284"/>
                            <a:ext cx="4895342" cy="22802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4pt;margin-top:4.9pt;height:215.4pt;width:424.6pt;mso-position-horizontal-relative:page;mso-wrap-distance-bottom:0pt;mso-wrap-distance-top:0pt;z-index:-251648000;mso-width-relative:page;mso-height-relative:page;" coordsize="5392420,2735580" o:gfxdata="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">
                <o:lock v:ext="edit" aspectratio="f"/>
                <v:shape id="Image 7" o:spid="_x0000_s1026" o:spt="75" type="#_x0000_t75" style="position:absolute;left:0;top:0;height:2735104;width:5392196;" filled="f" o:preferrelative="t" stroked="f" coordsize="21600,21600" o:gfxdata="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6/sU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158384;top:116284;height:2280284;width:4895342;" filled="f" o:preferrelative="t" stroked="f" coordsize="21600,21600" o:gfxdata="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KW9cb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0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7CCCC5FD">
      <w:pPr>
        <w:pStyle w:val="3"/>
        <w:spacing w:before="88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2"/>
        </w:rPr>
        <w:t xml:space="preserve"> (Instance)</w:t>
      </w:r>
    </w:p>
    <w:p w14:paraId="4325A7E3">
      <w:pPr>
        <w:pStyle w:val="8"/>
        <w:numPr>
          <w:ilvl w:val="0"/>
          <w:numId w:val="5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Launch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Instance</w:t>
      </w:r>
    </w:p>
    <w:p w14:paraId="51FE2903">
      <w:pPr>
        <w:pStyle w:val="8"/>
        <w:numPr>
          <w:ilvl w:val="0"/>
          <w:numId w:val="5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parthimitit</w:t>
      </w:r>
    </w:p>
    <w:p w14:paraId="3A7EE0FC">
      <w:pPr>
        <w:pStyle w:val="6"/>
        <w:spacing w:before="84"/>
      </w:pPr>
    </w:p>
    <w:p w14:paraId="37F35347">
      <w:pPr>
        <w:pStyle w:val="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3CAF7E7B">
      <w:pPr>
        <w:pStyle w:val="8"/>
        <w:numPr>
          <w:ilvl w:val="0"/>
          <w:numId w:val="6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Amazon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1F9BEC62">
      <w:pPr>
        <w:pStyle w:val="8"/>
        <w:numPr>
          <w:ilvl w:val="1"/>
          <w:numId w:val="6"/>
        </w:numPr>
        <w:tabs>
          <w:tab w:val="left" w:pos="1462"/>
        </w:tabs>
        <w:spacing w:before="41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5"/>
          <w:sz w:val="24"/>
        </w:rPr>
        <w:t>AWS</w:t>
      </w:r>
    </w:p>
    <w:p w14:paraId="64B427E8">
      <w:pPr>
        <w:pStyle w:val="6"/>
        <w:spacing w:before="15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258445</wp:posOffset>
                </wp:positionV>
                <wp:extent cx="5189855" cy="238125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9855" cy="2381250"/>
                          <a:chOff x="0" y="0"/>
                          <a:chExt cx="5189855" cy="23812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83" cy="2381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16" y="116225"/>
                            <a:ext cx="4692015" cy="1925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55pt;margin-top:20.35pt;height:187.5pt;width:408.65pt;mso-position-horizontal-relative:page;mso-wrap-distance-bottom:0pt;mso-wrap-distance-top:0pt;z-index:-251646976;mso-width-relative:page;mso-height-relative:page;" coordsize="5189855,2381250" o:gfxdata="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">
                <o:lock v:ext="edit" aspectratio="f"/>
                <v:shape id="Image 10" o:spid="_x0000_s1026" o:spt="75" type="#_x0000_t75" style="position:absolute;left:0;top:0;height:2381163;width:5189283;" filled="f" o:preferrelative="t" stroked="f" coordsize="21600,21600" o:gfxdata="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eO6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11" o:spid="_x0000_s1026" o:spt="75" type="#_x0000_t75" style="position:absolute;left:159416;top:116225;height:1925955;width:4692015;" filled="f" o:preferrelative="t" stroked="f" coordsize="21600,21600" o:gfxdata="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OBi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BA76D01">
      <w:pPr>
        <w:pStyle w:val="6"/>
        <w:spacing w:before="116"/>
      </w:pPr>
    </w:p>
    <w:p w14:paraId="4CA08551">
      <w:pPr>
        <w:pStyle w:val="3"/>
        <w:spacing w:before="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461FEAD4">
      <w:pPr>
        <w:pStyle w:val="8"/>
        <w:numPr>
          <w:ilvl w:val="0"/>
          <w:numId w:val="7"/>
        </w:numPr>
        <w:tabs>
          <w:tab w:val="left" w:pos="359"/>
        </w:tabs>
        <w:spacing w:before="40" w:after="0" w:line="240" w:lineRule="auto"/>
        <w:ind w:left="359" w:right="6969" w:hanging="359"/>
        <w:jc w:val="right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t2.micro</w:t>
      </w:r>
    </w:p>
    <w:p w14:paraId="3234368F">
      <w:pPr>
        <w:pStyle w:val="8"/>
        <w:numPr>
          <w:ilvl w:val="1"/>
          <w:numId w:val="7"/>
        </w:numPr>
        <w:tabs>
          <w:tab w:val="left" w:pos="359"/>
        </w:tabs>
        <w:spacing w:before="44" w:after="0" w:line="240" w:lineRule="auto"/>
        <w:ind w:left="359" w:right="6870" w:hanging="359"/>
        <w:jc w:val="right"/>
        <w:rPr>
          <w:sz w:val="24"/>
        </w:rPr>
      </w:pP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Tier</w:t>
      </w:r>
    </w:p>
    <w:p w14:paraId="07ABA43F">
      <w:pPr>
        <w:pStyle w:val="8"/>
        <w:numPr>
          <w:ilvl w:val="0"/>
          <w:numId w:val="7"/>
        </w:numPr>
        <w:tabs>
          <w:tab w:val="left" w:pos="742"/>
        </w:tabs>
        <w:spacing w:before="33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4"/>
          <w:sz w:val="24"/>
        </w:rPr>
        <w:t>Next</w:t>
      </w:r>
    </w:p>
    <w:p w14:paraId="4503B5A2">
      <w:pPr>
        <w:pStyle w:val="8"/>
        <w:spacing w:after="0" w:line="240" w:lineRule="auto"/>
        <w:jc w:val="left"/>
        <w:rPr>
          <w:b/>
          <w:sz w:val="24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0C5278D5">
      <w:pPr>
        <w:pStyle w:val="6"/>
        <w:spacing w:before="120"/>
        <w:rPr>
          <w:b/>
        </w:rPr>
      </w:pPr>
    </w:p>
    <w:p w14:paraId="05A55630">
      <w:pPr>
        <w:pStyle w:val="3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 xml:space="preserve">(Login </w:t>
      </w:r>
      <w:r>
        <w:rPr>
          <w:spacing w:val="-2"/>
        </w:rPr>
        <w:t>Password)</w:t>
      </w:r>
    </w:p>
    <w:p w14:paraId="3D08F321">
      <w:pPr>
        <w:pStyle w:val="8"/>
        <w:numPr>
          <w:ilvl w:val="0"/>
          <w:numId w:val="8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key </w:t>
      </w:r>
      <w:r>
        <w:rPr>
          <w:b/>
          <w:spacing w:val="-4"/>
          <w:sz w:val="24"/>
        </w:rPr>
        <w:t>pair</w:t>
      </w:r>
    </w:p>
    <w:p w14:paraId="34F3D4FF">
      <w:pPr>
        <w:pStyle w:val="8"/>
        <w:numPr>
          <w:ilvl w:val="0"/>
          <w:numId w:val="8"/>
        </w:numPr>
        <w:tabs>
          <w:tab w:val="left" w:pos="742"/>
        </w:tabs>
        <w:spacing w:before="4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Name:</w:t>
      </w:r>
      <w:r>
        <w:rPr>
          <w:spacing w:val="-2"/>
          <w:sz w:val="24"/>
        </w:rPr>
        <w:t xml:space="preserve"> mykey</w:t>
      </w:r>
    </w:p>
    <w:p w14:paraId="55AEC4F3">
      <w:pPr>
        <w:pStyle w:val="8"/>
        <w:numPr>
          <w:ilvl w:val="0"/>
          <w:numId w:val="8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Type:</w:t>
      </w:r>
      <w:r>
        <w:rPr>
          <w:spacing w:val="-2"/>
          <w:sz w:val="24"/>
        </w:rPr>
        <w:t xml:space="preserve"> </w:t>
      </w:r>
      <w:r>
        <w:rPr>
          <w:b/>
          <w:spacing w:val="-5"/>
          <w:sz w:val="24"/>
        </w:rPr>
        <w:t>RSA</w:t>
      </w:r>
    </w:p>
    <w:p w14:paraId="6B09DD91">
      <w:pPr>
        <w:pStyle w:val="8"/>
        <w:numPr>
          <w:ilvl w:val="0"/>
          <w:numId w:val="8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.pem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A4BDBC6">
      <w:pPr>
        <w:pStyle w:val="3"/>
        <w:numPr>
          <w:ilvl w:val="1"/>
          <w:numId w:val="8"/>
        </w:numPr>
        <w:tabs>
          <w:tab w:val="left" w:pos="1462"/>
        </w:tabs>
        <w:spacing w:before="41" w:after="0" w:line="240" w:lineRule="auto"/>
        <w:ind w:left="1462" w:right="0" w:hanging="359"/>
        <w:jc w:val="left"/>
      </w:pP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15FDE080">
      <w:pPr>
        <w:pStyle w:val="6"/>
        <w:spacing w:before="10"/>
        <w:rPr>
          <w:b/>
          <w:sz w:val="5"/>
        </w:rPr>
      </w:pPr>
      <w:r>
        <w:rPr>
          <w:b/>
          <w:sz w:val="5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1513205</wp:posOffset>
                </wp:positionH>
                <wp:positionV relativeFrom="paragraph">
                  <wp:posOffset>57785</wp:posOffset>
                </wp:positionV>
                <wp:extent cx="4532630" cy="2340610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2630" cy="2340610"/>
                          <a:chOff x="0" y="0"/>
                          <a:chExt cx="4532630" cy="234061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424" cy="23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47" y="116434"/>
                            <a:ext cx="4035552" cy="1884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15pt;margin-top:4.55pt;height:184.3pt;width:356.9pt;mso-position-horizontal-relative:page;mso-wrap-distance-bottom:0pt;mso-wrap-distance-top:0pt;z-index:-251646976;mso-width-relative:page;mso-height-relative:page;" coordsize="4532630,2340610" o:gfxdata="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">
                <o:lock v:ext="edit" aspectratio="f"/>
                <v:shape id="Image 13" o:spid="_x0000_s1026" o:spt="75" type="#_x0000_t75" style="position:absolute;left:0;top:0;height:2340180;width:4532424;" filled="f" o:preferrelative="t" stroked="f" coordsize="21600,21600" o:gfxdata="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wHr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4" o:spid="_x0000_s1026" o:spt="75" type="#_x0000_t75" style="position:absolute;left:158647;top:116434;height:1884045;width:4035552;" filled="f" o:preferrelative="t" stroked="f" coordsize="21600,21600" o:gfxdata="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5haG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4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4D45D134">
      <w:pPr>
        <w:pStyle w:val="6"/>
        <w:spacing w:before="120"/>
        <w:rPr>
          <w:b/>
        </w:rPr>
      </w:pPr>
    </w:p>
    <w:p w14:paraId="70A2D72C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(Firewall)</w:t>
      </w:r>
    </w:p>
    <w:p w14:paraId="09E74371">
      <w:pPr>
        <w:spacing w:before="42"/>
        <w:ind w:left="2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Group </w:t>
      </w:r>
      <w:r>
        <w:rPr>
          <w:sz w:val="24"/>
        </w:rPr>
        <w:t>controls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allowed.</w:t>
      </w:r>
    </w:p>
    <w:p w14:paraId="2100804E">
      <w:pPr>
        <w:pStyle w:val="8"/>
        <w:numPr>
          <w:ilvl w:val="0"/>
          <w:numId w:val="9"/>
        </w:numPr>
        <w:tabs>
          <w:tab w:val="left" w:pos="742"/>
        </w:tabs>
        <w:spacing w:before="43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group</w:t>
      </w:r>
    </w:p>
    <w:p w14:paraId="72C15079">
      <w:pPr>
        <w:pStyle w:val="8"/>
        <w:numPr>
          <w:ilvl w:val="0"/>
          <w:numId w:val="9"/>
        </w:numPr>
        <w:tabs>
          <w:tab w:val="left" w:pos="742"/>
        </w:tabs>
        <w:spacing w:before="41" w:after="42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Add </w:t>
      </w:r>
      <w:r>
        <w:rPr>
          <w:spacing w:val="-2"/>
          <w:sz w:val="24"/>
        </w:rPr>
        <w:t>rules:</w:t>
      </w:r>
    </w:p>
    <w:tbl>
      <w:tblPr>
        <w:tblStyle w:val="5"/>
        <w:tblW w:w="0" w:type="auto"/>
        <w:tblInd w:w="27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4"/>
        <w:gridCol w:w="669"/>
        <w:gridCol w:w="1216"/>
      </w:tblGrid>
      <w:tr w14:paraId="4D99C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24" w:type="dxa"/>
          </w:tcPr>
          <w:p w14:paraId="25D0EC6E">
            <w:pPr>
              <w:pStyle w:val="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669" w:type="dxa"/>
          </w:tcPr>
          <w:p w14:paraId="21E468F8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</w:t>
            </w:r>
          </w:p>
        </w:tc>
        <w:tc>
          <w:tcPr>
            <w:tcW w:w="1216" w:type="dxa"/>
          </w:tcPr>
          <w:p w14:paraId="69AD8AAC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</w:tr>
      <w:tr w14:paraId="42B64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24" w:type="dxa"/>
          </w:tcPr>
          <w:p w14:paraId="2CFCD366">
            <w:pPr>
              <w:pStyle w:val="9"/>
              <w:ind w:left="110"/>
              <w:rPr>
                <w:sz w:val="24"/>
              </w:rPr>
            </w:pPr>
            <w:r>
              <w:rPr>
                <w:sz w:val="24"/>
              </w:rPr>
              <w:t>SSH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(Login)</w:t>
            </w:r>
          </w:p>
        </w:tc>
        <w:tc>
          <w:tcPr>
            <w:tcW w:w="669" w:type="dxa"/>
          </w:tcPr>
          <w:p w14:paraId="52B1A10A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216" w:type="dxa"/>
          </w:tcPr>
          <w:p w14:paraId="59CB5764">
            <w:pPr>
              <w:pStyle w:val="9"/>
              <w:rPr>
                <w:sz w:val="24"/>
              </w:rPr>
            </w:pPr>
            <w:r>
              <w:rPr>
                <w:sz w:val="24"/>
              </w:rPr>
              <w:t xml:space="preserve">My </w:t>
            </w:r>
            <w:r>
              <w:rPr>
                <w:spacing w:val="-5"/>
                <w:sz w:val="24"/>
              </w:rPr>
              <w:t>IP</w:t>
            </w:r>
          </w:p>
        </w:tc>
      </w:tr>
      <w:tr w14:paraId="67485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24" w:type="dxa"/>
          </w:tcPr>
          <w:p w14:paraId="22D4B96A">
            <w:pPr>
              <w:pStyle w:val="9"/>
              <w:ind w:left="110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(Website)</w:t>
            </w:r>
          </w:p>
        </w:tc>
        <w:tc>
          <w:tcPr>
            <w:tcW w:w="669" w:type="dxa"/>
          </w:tcPr>
          <w:p w14:paraId="0AD99449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216" w:type="dxa"/>
          </w:tcPr>
          <w:p w14:paraId="18458459">
            <w:pPr>
              <w:pStyle w:val="9"/>
              <w:rPr>
                <w:sz w:val="24"/>
              </w:rPr>
            </w:pPr>
            <w:r>
              <w:rPr>
                <w:spacing w:val="-2"/>
                <w:sz w:val="24"/>
              </w:rPr>
              <w:t>Anywhere</w:t>
            </w:r>
          </w:p>
        </w:tc>
      </w:tr>
    </w:tbl>
    <w:p w14:paraId="691478E1">
      <w:pPr>
        <w:pStyle w:val="6"/>
        <w:ind w:left="23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allows:</w:t>
      </w:r>
    </w:p>
    <w:p w14:paraId="531F73CD">
      <w:pPr>
        <w:pStyle w:val="8"/>
        <w:numPr>
          <w:ilvl w:val="1"/>
          <w:numId w:val="9"/>
        </w:numPr>
        <w:tabs>
          <w:tab w:val="left" w:pos="1462"/>
        </w:tabs>
        <w:spacing w:before="4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You to login </w:t>
      </w:r>
      <w:r>
        <w:rPr>
          <w:spacing w:val="-2"/>
          <w:sz w:val="24"/>
        </w:rPr>
        <w:t>(SSH)</w:t>
      </w:r>
    </w:p>
    <w:p w14:paraId="1566E5B0">
      <w:pPr>
        <w:pStyle w:val="8"/>
        <w:numPr>
          <w:ilvl w:val="1"/>
          <w:numId w:val="9"/>
        </w:numPr>
        <w:tabs>
          <w:tab w:val="left" w:pos="1462"/>
        </w:tabs>
        <w:spacing w:before="3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Everyone</w:t>
      </w:r>
      <w:r>
        <w:rPr>
          <w:spacing w:val="-3"/>
          <w:sz w:val="24"/>
        </w:rPr>
        <w:t xml:space="preserve"> </w:t>
      </w:r>
      <w:r>
        <w:rPr>
          <w:sz w:val="24"/>
        </w:rPr>
        <w:t>to see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website</w:t>
      </w:r>
    </w:p>
    <w:p w14:paraId="5FD2A05D">
      <w:pPr>
        <w:pStyle w:val="6"/>
        <w:spacing w:before="15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1579880</wp:posOffset>
                </wp:positionH>
                <wp:positionV relativeFrom="paragraph">
                  <wp:posOffset>256540</wp:posOffset>
                </wp:positionV>
                <wp:extent cx="4394835" cy="2219325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835" cy="2219325"/>
                          <a:chOff x="0" y="0"/>
                          <a:chExt cx="4394835" cy="221932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12" cy="2218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02" y="117246"/>
                            <a:ext cx="3898011" cy="1763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4.4pt;margin-top:20.2pt;height:174.75pt;width:346.05pt;mso-position-horizontal-relative:page;mso-wrap-distance-bottom:0pt;mso-wrap-distance-top:0pt;z-index:-251645952;mso-width-relative:page;mso-height-relative:page;" coordsize="4394835,2219325" o:gfxdata="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">
                <o:lock v:ext="edit" aspectratio="f"/>
                <v:shape id="Image 16" o:spid="_x0000_s1026" o:spt="75" type="#_x0000_t75" style="position:absolute;left:0;top:0;height:2218905;width:4394212;" filled="f" o:preferrelative="t" stroked="f" coordsize="21600,21600" o:gfxdata="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/ZCe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5" o:title=""/>
                  <o:lock v:ext="edit" aspectratio="f"/>
                </v:shape>
                <v:shape id="Image 17" o:spid="_x0000_s1026" o:spt="75" type="#_x0000_t75" style="position:absolute;left:158502;top:117246;height:1763395;width:3898011;" filled="f" o:preferrelative="t" stroked="f" coordsize="21600,21600" o:gfxdata="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wejc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6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2B00C3E5">
      <w:pPr>
        <w:pStyle w:val="6"/>
        <w:spacing w:after="0"/>
        <w:rPr>
          <w:sz w:val="20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6A1148E2">
      <w:pPr>
        <w:pStyle w:val="3"/>
        <w:spacing w:before="80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1831975</wp:posOffset>
                </wp:positionV>
                <wp:extent cx="6245860" cy="217551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175510"/>
                          <a:chOff x="0" y="0"/>
                          <a:chExt cx="6245860" cy="217551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175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616"/>
                            <a:ext cx="5749290" cy="171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144.25pt;height:171.3pt;width:491.8pt;mso-position-horizontal-relative:page;mso-position-vertical-relative:page;z-index:251659264;mso-width-relative:page;mso-height-relative:page;" coordsize="6245860,2175510" o:gfxdata="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/2QEAAP/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">
                <o:lock v:ext="edit" aspectratio="f"/>
                <v:shape id="Image 19" o:spid="_x0000_s1026" o:spt="75" type="#_x0000_t75" style="position:absolute;left:0;top:0;height:2175062;width:6245457;" filled="f" o:preferrelative="t" stroked="f" coordsize="21600,21600" o:gfxdata="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ZjL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20" o:spid="_x0000_s1026" o:spt="75" type="#_x0000_t75" style="position:absolute;left:158548;top:116616;height:1718945;width:5749290;" filled="f" o:preferrelative="t" stroked="f" coordsize="21600,21600" o:gfxdata="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mXv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4088130</wp:posOffset>
                </wp:positionV>
                <wp:extent cx="6212205" cy="4043045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205" cy="4043045"/>
                          <a:chOff x="0" y="0"/>
                          <a:chExt cx="6212205" cy="404304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894" cy="4042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31" y="115797"/>
                            <a:ext cx="5715000" cy="3587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321.9pt;height:318.35pt;width:489.15pt;mso-position-horizontal-relative:page;mso-position-vertical-relative:page;z-index:251659264;mso-width-relative:page;mso-height-relative:page;" coordsize="6212205,4043045" o:gfxdata="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">
                <o:lock v:ext="edit" aspectratio="f"/>
                <v:shape id="Image 22" o:spid="_x0000_s1026" o:spt="75" type="#_x0000_t75" style="position:absolute;left:0;top:0;height:4042610;width:6211894;" filled="f" o:preferrelative="t" stroked="f" coordsize="21600,21600" o:gfxdata="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8Q7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v:shape id="Image 23" o:spid="_x0000_s1026" o:spt="75" type="#_x0000_t75" style="position:absolute;left:158531;top:115797;height:3587750;width:5715000;" filled="f" o:preferrelative="t" stroked="f" coordsize="21600,21600" o:gfxdata="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Lgj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f"/>
                </v:shape>
              </v:group>
            </w:pict>
          </mc:Fallback>
        </mc:AlternateContent>
      </w: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Launch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Instance</w:t>
      </w:r>
    </w:p>
    <w:p w14:paraId="36F82BA0">
      <w:pPr>
        <w:pStyle w:val="8"/>
        <w:numPr>
          <w:ilvl w:val="0"/>
          <w:numId w:val="10"/>
        </w:numPr>
        <w:tabs>
          <w:tab w:val="left" w:pos="742"/>
        </w:tabs>
        <w:spacing w:before="40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Launch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Instance</w:t>
      </w:r>
    </w:p>
    <w:p w14:paraId="7EC5E3EE">
      <w:pPr>
        <w:pStyle w:val="8"/>
        <w:numPr>
          <w:ilvl w:val="0"/>
          <w:numId w:val="10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shows </w:t>
      </w:r>
      <w:r>
        <w:rPr>
          <w:b/>
          <w:spacing w:val="-2"/>
          <w:sz w:val="24"/>
        </w:rPr>
        <w:t>Running</w:t>
      </w:r>
    </w:p>
    <w:p w14:paraId="7F09C094">
      <w:pPr>
        <w:pStyle w:val="6"/>
        <w:rPr>
          <w:b/>
        </w:rPr>
      </w:pPr>
    </w:p>
    <w:p w14:paraId="753E51BC">
      <w:pPr>
        <w:pStyle w:val="6"/>
        <w:rPr>
          <w:b/>
        </w:rPr>
      </w:pPr>
    </w:p>
    <w:p w14:paraId="67A8A4A0">
      <w:pPr>
        <w:pStyle w:val="6"/>
        <w:rPr>
          <w:b/>
        </w:rPr>
      </w:pPr>
    </w:p>
    <w:p w14:paraId="65308936">
      <w:pPr>
        <w:pStyle w:val="6"/>
        <w:rPr>
          <w:b/>
        </w:rPr>
      </w:pPr>
    </w:p>
    <w:p w14:paraId="27758D51">
      <w:pPr>
        <w:pStyle w:val="6"/>
        <w:rPr>
          <w:b/>
        </w:rPr>
      </w:pPr>
    </w:p>
    <w:p w14:paraId="763A9EBA">
      <w:pPr>
        <w:pStyle w:val="6"/>
        <w:rPr>
          <w:b/>
        </w:rPr>
      </w:pPr>
    </w:p>
    <w:p w14:paraId="6BD0938F">
      <w:pPr>
        <w:pStyle w:val="6"/>
        <w:rPr>
          <w:b/>
        </w:rPr>
      </w:pPr>
    </w:p>
    <w:p w14:paraId="70BB9ED7">
      <w:pPr>
        <w:pStyle w:val="6"/>
        <w:rPr>
          <w:b/>
        </w:rPr>
      </w:pPr>
    </w:p>
    <w:p w14:paraId="50E48C60">
      <w:pPr>
        <w:pStyle w:val="6"/>
        <w:rPr>
          <w:b/>
        </w:rPr>
      </w:pPr>
    </w:p>
    <w:p w14:paraId="5028023F">
      <w:pPr>
        <w:pStyle w:val="6"/>
        <w:rPr>
          <w:b/>
        </w:rPr>
      </w:pPr>
    </w:p>
    <w:p w14:paraId="575DC9F6">
      <w:pPr>
        <w:pStyle w:val="6"/>
        <w:rPr>
          <w:b/>
        </w:rPr>
      </w:pPr>
    </w:p>
    <w:p w14:paraId="76085ABE">
      <w:pPr>
        <w:pStyle w:val="6"/>
        <w:rPr>
          <w:b/>
        </w:rPr>
      </w:pPr>
    </w:p>
    <w:p w14:paraId="1C37C005">
      <w:pPr>
        <w:pStyle w:val="6"/>
        <w:rPr>
          <w:b/>
        </w:rPr>
      </w:pPr>
    </w:p>
    <w:p w14:paraId="0556B7C4">
      <w:pPr>
        <w:pStyle w:val="6"/>
        <w:rPr>
          <w:b/>
        </w:rPr>
      </w:pPr>
    </w:p>
    <w:p w14:paraId="1616EBD8">
      <w:pPr>
        <w:pStyle w:val="6"/>
        <w:rPr>
          <w:b/>
        </w:rPr>
      </w:pPr>
    </w:p>
    <w:p w14:paraId="7F37D11B">
      <w:pPr>
        <w:pStyle w:val="6"/>
        <w:rPr>
          <w:b/>
        </w:rPr>
      </w:pPr>
    </w:p>
    <w:p w14:paraId="5AE59FB2">
      <w:pPr>
        <w:pStyle w:val="6"/>
        <w:rPr>
          <w:b/>
        </w:rPr>
      </w:pPr>
    </w:p>
    <w:p w14:paraId="69C1472E">
      <w:pPr>
        <w:pStyle w:val="6"/>
        <w:rPr>
          <w:b/>
        </w:rPr>
      </w:pPr>
    </w:p>
    <w:p w14:paraId="17892EFA">
      <w:pPr>
        <w:pStyle w:val="6"/>
        <w:rPr>
          <w:b/>
        </w:rPr>
      </w:pPr>
    </w:p>
    <w:p w14:paraId="5FF8D099">
      <w:pPr>
        <w:pStyle w:val="6"/>
        <w:rPr>
          <w:b/>
        </w:rPr>
      </w:pPr>
    </w:p>
    <w:p w14:paraId="78AF6B6C">
      <w:pPr>
        <w:pStyle w:val="6"/>
        <w:rPr>
          <w:b/>
        </w:rPr>
      </w:pPr>
    </w:p>
    <w:p w14:paraId="7026A2DF">
      <w:pPr>
        <w:pStyle w:val="6"/>
        <w:rPr>
          <w:b/>
        </w:rPr>
      </w:pPr>
    </w:p>
    <w:p w14:paraId="594AE785">
      <w:pPr>
        <w:pStyle w:val="6"/>
        <w:rPr>
          <w:b/>
        </w:rPr>
      </w:pPr>
    </w:p>
    <w:p w14:paraId="7357A24B">
      <w:pPr>
        <w:pStyle w:val="6"/>
        <w:rPr>
          <w:b/>
        </w:rPr>
      </w:pPr>
    </w:p>
    <w:p w14:paraId="6ADFF1C3">
      <w:pPr>
        <w:pStyle w:val="6"/>
        <w:rPr>
          <w:b/>
        </w:rPr>
      </w:pPr>
    </w:p>
    <w:p w14:paraId="4E658442">
      <w:pPr>
        <w:pStyle w:val="6"/>
        <w:rPr>
          <w:b/>
        </w:rPr>
      </w:pPr>
    </w:p>
    <w:p w14:paraId="5925B8C8">
      <w:pPr>
        <w:pStyle w:val="6"/>
        <w:rPr>
          <w:b/>
        </w:rPr>
      </w:pPr>
    </w:p>
    <w:p w14:paraId="0D589776">
      <w:pPr>
        <w:pStyle w:val="6"/>
        <w:rPr>
          <w:b/>
        </w:rPr>
      </w:pPr>
    </w:p>
    <w:p w14:paraId="62B40923">
      <w:pPr>
        <w:pStyle w:val="6"/>
        <w:rPr>
          <w:b/>
        </w:rPr>
      </w:pPr>
    </w:p>
    <w:p w14:paraId="1877625B">
      <w:pPr>
        <w:pStyle w:val="6"/>
        <w:rPr>
          <w:b/>
        </w:rPr>
      </w:pPr>
    </w:p>
    <w:p w14:paraId="0A03BA9A">
      <w:pPr>
        <w:pStyle w:val="6"/>
        <w:rPr>
          <w:b/>
        </w:rPr>
      </w:pPr>
    </w:p>
    <w:p w14:paraId="086D807A">
      <w:pPr>
        <w:pStyle w:val="6"/>
        <w:rPr>
          <w:b/>
        </w:rPr>
      </w:pPr>
    </w:p>
    <w:p w14:paraId="27D95A4C">
      <w:pPr>
        <w:pStyle w:val="6"/>
        <w:rPr>
          <w:b/>
        </w:rPr>
      </w:pPr>
    </w:p>
    <w:p w14:paraId="2F7382F0">
      <w:pPr>
        <w:pStyle w:val="6"/>
        <w:rPr>
          <w:b/>
        </w:rPr>
      </w:pPr>
    </w:p>
    <w:p w14:paraId="5618FBE6">
      <w:pPr>
        <w:pStyle w:val="6"/>
        <w:rPr>
          <w:b/>
        </w:rPr>
      </w:pPr>
    </w:p>
    <w:p w14:paraId="48C23CD7">
      <w:pPr>
        <w:pStyle w:val="6"/>
        <w:rPr>
          <w:b/>
        </w:rPr>
      </w:pPr>
    </w:p>
    <w:p w14:paraId="2FB2F876">
      <w:pPr>
        <w:pStyle w:val="6"/>
        <w:rPr>
          <w:b/>
        </w:rPr>
      </w:pPr>
    </w:p>
    <w:p w14:paraId="08A7F9CD">
      <w:pPr>
        <w:pStyle w:val="6"/>
        <w:spacing w:before="235"/>
        <w:rPr>
          <w:b/>
        </w:rPr>
      </w:pPr>
    </w:p>
    <w:p w14:paraId="3405025E">
      <w:pPr>
        <w:pStyle w:val="3"/>
      </w:pPr>
      <w:r>
        <w:t>Step</w:t>
      </w:r>
      <w:r>
        <w:rPr>
          <w:spacing w:val="-3"/>
        </w:rPr>
        <w:t xml:space="preserve"> </w:t>
      </w:r>
      <w:r>
        <w:t>9: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</w:t>
      </w:r>
    </w:p>
    <w:p w14:paraId="7EA52887">
      <w:pPr>
        <w:pStyle w:val="8"/>
        <w:numPr>
          <w:ilvl w:val="0"/>
          <w:numId w:val="11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B6F935B">
      <w:pPr>
        <w:pStyle w:val="8"/>
        <w:numPr>
          <w:ilvl w:val="0"/>
          <w:numId w:val="11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IPv4 </w:t>
      </w:r>
      <w:r>
        <w:rPr>
          <w:b/>
          <w:spacing w:val="-2"/>
          <w:sz w:val="24"/>
        </w:rPr>
        <w:t>address</w:t>
      </w:r>
    </w:p>
    <w:p w14:paraId="6FDBFDA4">
      <w:pPr>
        <w:pStyle w:val="6"/>
        <w:spacing w:before="41"/>
        <w:ind w:left="23"/>
      </w:pPr>
      <w:r>
        <w:t>This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 your</w:t>
      </w:r>
      <w:r>
        <w:rPr>
          <w:spacing w:val="-2"/>
        </w:rPr>
        <w:t xml:space="preserve"> website.</w:t>
      </w:r>
    </w:p>
    <w:p w14:paraId="4F71E388">
      <w:pPr>
        <w:pStyle w:val="6"/>
        <w:spacing w:after="0"/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6DDE89F3">
      <w:pPr>
        <w:pStyle w:val="6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1026160</wp:posOffset>
                </wp:positionV>
                <wp:extent cx="6245860" cy="2846705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846705"/>
                          <a:chOff x="0" y="0"/>
                          <a:chExt cx="6245860" cy="284670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84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371"/>
                            <a:ext cx="5749290" cy="2390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80.8pt;height:224.15pt;width:491.8pt;mso-position-horizontal-relative:page;mso-position-vertical-relative:page;z-index:251660288;mso-width-relative:page;mso-height-relative:page;" coordsize="6245860,2846705" o:gfxdata="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Mmn+7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">
                <o:lock v:ext="edit" aspectratio="f"/>
                <v:shape id="Image 25" o:spid="_x0000_s1026" o:spt="75" type="#_x0000_t75" style="position:absolute;left:0;top:0;height:2846275;width:6245457;" filled="f" o:preferrelative="t" stroked="f" coordsize="21600,21600" o:gfxdata="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XGN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26" o:spid="_x0000_s1026" o:spt="75" type="#_x0000_t75" style="position:absolute;left:158548;top:116371;height:2390775;width:5749290;" filled="f" o:preferrelative="t" stroked="f" coordsize="21600,21600" o:gfxdata="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tPb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5377180</wp:posOffset>
                </wp:positionV>
                <wp:extent cx="6245860" cy="275844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758440"/>
                          <a:chOff x="0" y="0"/>
                          <a:chExt cx="6245860" cy="275844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758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7211"/>
                            <a:ext cx="5749290" cy="2303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423.4pt;height:217.2pt;width:491.8pt;mso-position-horizontal-relative:page;mso-position-vertical-relative:page;z-index:251660288;mso-width-relative:page;mso-height-relative:page;" coordsize="6245860,2758440" o:gfxdata="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dJ&#10;/wAhk/8AXuP/AEI1ZqtJ/wAhk/8AXuP/AEI1ZoAKKKKAINM/4+NR/wCvgf8AoqOr9UNM/wCPjUf+&#10;vgf+io6v0AFFFFAFXUNSi02NXlWZgxwPJhaQ/koNPs7xL63WaNZFRs4EsbI35EA1P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pP8AkMn/AK9x/wChGrNVpP8AkMn/AK9x&#10;/wChGrNABRRRQBBpn/HxqP8A18D/ANFR1f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">
                <o:lock v:ext="edit" aspectratio="f"/>
                <v:shape id="Image 28" o:spid="_x0000_s1026" o:spt="75" type="#_x0000_t75" style="position:absolute;left:0;top:0;height:2758420;width:6245457;" filled="f" o:preferrelative="t" stroked="f" coordsize="21600,21600" o:gfxdata="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7S8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Image 29" o:spid="_x0000_s1026" o:spt="75" type="#_x0000_t75" style="position:absolute;left:158548;top:117211;height:2303145;width:5749290;" filled="f" o:preferrelative="t" stroked="f" coordsize="21600,21600" o:gfxdata="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ldr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" o:title=""/>
                  <o:lock v:ext="edit" aspectratio="f"/>
                </v:shape>
              </v:group>
            </w:pict>
          </mc:Fallback>
        </mc:AlternateContent>
      </w:r>
    </w:p>
    <w:p w14:paraId="16615389">
      <w:pPr>
        <w:pStyle w:val="6"/>
      </w:pPr>
    </w:p>
    <w:p w14:paraId="68BC5F30">
      <w:pPr>
        <w:pStyle w:val="6"/>
      </w:pPr>
    </w:p>
    <w:p w14:paraId="5C2EBBAE">
      <w:pPr>
        <w:pStyle w:val="6"/>
      </w:pPr>
    </w:p>
    <w:p w14:paraId="28B537D1">
      <w:pPr>
        <w:pStyle w:val="6"/>
      </w:pPr>
    </w:p>
    <w:p w14:paraId="444EBABE">
      <w:pPr>
        <w:pStyle w:val="6"/>
      </w:pPr>
    </w:p>
    <w:p w14:paraId="027B0325">
      <w:pPr>
        <w:pStyle w:val="6"/>
      </w:pPr>
    </w:p>
    <w:p w14:paraId="02E56D34">
      <w:pPr>
        <w:pStyle w:val="6"/>
      </w:pPr>
    </w:p>
    <w:p w14:paraId="75C08CD4">
      <w:pPr>
        <w:pStyle w:val="6"/>
      </w:pPr>
    </w:p>
    <w:p w14:paraId="51B4F0D7">
      <w:pPr>
        <w:pStyle w:val="6"/>
      </w:pPr>
    </w:p>
    <w:p w14:paraId="1E9E9119">
      <w:pPr>
        <w:pStyle w:val="6"/>
      </w:pPr>
    </w:p>
    <w:p w14:paraId="5B8DB71B">
      <w:pPr>
        <w:pStyle w:val="6"/>
      </w:pPr>
    </w:p>
    <w:p w14:paraId="28A368AA">
      <w:pPr>
        <w:pStyle w:val="6"/>
      </w:pPr>
    </w:p>
    <w:p w14:paraId="001122D4">
      <w:pPr>
        <w:pStyle w:val="6"/>
      </w:pPr>
    </w:p>
    <w:p w14:paraId="1544BD5A">
      <w:pPr>
        <w:pStyle w:val="6"/>
      </w:pPr>
    </w:p>
    <w:p w14:paraId="714738A1">
      <w:pPr>
        <w:pStyle w:val="6"/>
      </w:pPr>
    </w:p>
    <w:p w14:paraId="4915A65F">
      <w:pPr>
        <w:pStyle w:val="6"/>
      </w:pPr>
    </w:p>
    <w:p w14:paraId="658C87D6">
      <w:pPr>
        <w:pStyle w:val="6"/>
        <w:spacing w:before="61"/>
      </w:pPr>
    </w:p>
    <w:p w14:paraId="74D3AD83">
      <w:pPr>
        <w:pStyle w:val="3"/>
      </w:pP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Instance</w:t>
      </w:r>
    </w:p>
    <w:p w14:paraId="27D3086F">
      <w:pPr>
        <w:pStyle w:val="8"/>
        <w:numPr>
          <w:ilvl w:val="0"/>
          <w:numId w:val="1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Connect</w:t>
      </w:r>
    </w:p>
    <w:p w14:paraId="64F3C8DA">
      <w:pPr>
        <w:pStyle w:val="8"/>
        <w:numPr>
          <w:ilvl w:val="0"/>
          <w:numId w:val="1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EC2 Instance</w:t>
      </w:r>
      <w:r>
        <w:rPr>
          <w:b/>
          <w:spacing w:val="-2"/>
          <w:sz w:val="24"/>
        </w:rPr>
        <w:t xml:space="preserve"> Connect</w:t>
      </w:r>
    </w:p>
    <w:p w14:paraId="1371C61C">
      <w:pPr>
        <w:pStyle w:val="8"/>
        <w:numPr>
          <w:ilvl w:val="0"/>
          <w:numId w:val="12"/>
        </w:numPr>
        <w:tabs>
          <w:tab w:val="left" w:pos="742"/>
        </w:tabs>
        <w:spacing w:before="43" w:after="0" w:line="240" w:lineRule="auto"/>
        <w:ind w:left="742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Connect</w:t>
      </w:r>
    </w:p>
    <w:p w14:paraId="4277F750">
      <w:pPr>
        <w:pStyle w:val="6"/>
        <w:spacing w:before="41"/>
        <w:ind w:left="23"/>
      </w:pPr>
      <w:r>
        <w:t>Now</w:t>
      </w:r>
      <w:r>
        <w:rPr>
          <w:spacing w:val="-2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 xml:space="preserve">the cloud </w:t>
      </w:r>
      <w:r>
        <w:rPr>
          <w:spacing w:val="-2"/>
        </w:rPr>
        <w:t>computer</w:t>
      </w:r>
    </w:p>
    <w:p w14:paraId="6230B099">
      <w:pPr>
        <w:pStyle w:val="6"/>
        <w:spacing w:after="0"/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052F89B3">
      <w:pPr>
        <w:pStyle w:val="6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1026160</wp:posOffset>
                </wp:positionV>
                <wp:extent cx="6245860" cy="313182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3131820"/>
                          <a:chOff x="0" y="0"/>
                          <a:chExt cx="6245860" cy="313182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313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406"/>
                            <a:ext cx="5749290" cy="2676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80.8pt;height:246.6pt;width:491.8pt;mso-position-horizontal-relative:page;mso-position-vertical-relative:page;z-index:251661312;mso-width-relative:page;mso-height-relative:page;" coordsize="6245860,3131820" o:gfxdata="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13/wAEpv8Ak9jwd/163/8A6SyV+9tfgl/wSm/5PY8Hf9et/wD+kslfvbQB/Md8cv8AktPj&#10;3/sPX3/pQ9cRXb/HL/ktPj3/ALD19/6UPXE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9d/8Epv+&#10;T2PB3/Xrf/8ApLJX721+CX/BKb/k9jwd/wBet/8A+kslfvbQB/Md8cv+S0+Pf+w9ff8ApQ9cRXb/&#10;ABy/5LT49/7D19/6UPXE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9d/8Epv+T2PB3/Xrf8A/pLJ&#10;X721+CX/AASm/wCT2PB3/Xrf/wDpLJX720AfzHfHL/ktPj3/ALD19/6UPXEV2/xy/wCS0+Pf+w9f&#10;f+lD1x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Xf8AwSm/5PY8Hf8AXrf/APpLJX721+CX/BKb&#10;/k9jwd/163//AKSyV+9tAH8x3xy/5LT49/7D19/6UPXEV2/xy/5LT49/7D19/wClD1x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Xf/AASm/wCT2PB3/Xrf/wDpLJX721+CX/BKb/k9jwd/163/AP6S&#10;yV+9tAH8x3xy/wCS0+Pf+w9ff+lD1xFdv8cv+S0+Pf8AsPX3/pQ9c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13/wSm/5PY8Hf9et//wCkslfvbX4Jf8Epv+T2PB3/AF63/wD6SyV+9tAH8x3xy/5L&#10;T49/7D19/wClD1xFdv8AHL/ktPj3/sPX3/pQ9c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13/w&#10;Sm/5PY8Hf9et/wD+kslfvbX4Jf8ABKb/AJPY8Hf9et//AOkslfvbQB/Md8cv+S0+Pf8AsPX3/pQ9&#10;cRXb/HL/AJLT49/7D19/6UPXE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9d/wDBKb/k9jwd/wBe&#10;t/8A+kslfvbX4Jf8Epv+T2PB3/Xrf/8ApLJX720AfzHfHL/ktPj3/sPX3/pQ9cRXb/HL/ktPj3/s&#10;PX3/AKUPXE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9d/8ABKb/AJPY8Hf9et//AOkslfvbX4Jf&#10;8Epv+T2PB3/Xrf8A/pLJX720AfzHfHL/AJLT49/7D19/6UPXEV2/xy/5LT49/wCw9ff+lD1x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Xf/BKb/k9jwd/163//AKSyV+9tfgl/wSm/5PY8Hf8AXrf/&#10;APpLJX720AfzHfHL/ktPj3/sPX3/AKUPXEV2/wAcv+S0+Pf+w9ff+lD1x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Xf/BKb/k9jwd/163/AP6SyV+9tfgl/wAEpv8Ak9jwd/163/8A6SyV+9tAH8x3&#10;xy/5LT49/wCw9ff+lD1xFdv8cv8AktPj3/sPX3/pQ9c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13/AMEpv+T2PB3/AF63/wD6SyV+9tfgl/wSm/5PY8Hf9et//wCkslfvbQB/Md8cv+S0+Pf+w9ff&#10;+lD1xFdv8cv+S0+Pf+w9ff8ApQ9c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13/wAEpv8Ak9jw&#10;d/163/8A6SyV+9tfgl/wSm/5PY8Hf9et/wD+kslfvbQB/Md8cv8AktPj3/sPX3/pQ9cRXb/HL/kt&#10;Pj3/ALD19/6UPXE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9d/8Epv+T2PB3/Xrf/8ApLJX721+&#10;CX/BKb/k9jwd/wBet/8A+kslfvbQB/Md8cv+S0+Pf+w9ff8ApQ9cRXb/ABy/5LT49/7D19/6UPXE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jk+9F/virlU5PvRf74q5QBRs/wDj&#10;0h/3B/Kpqhs/+PSH/cH8qm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OT70X++KuVTk+9F/virlA&#10;H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">
                <o:lock v:ext="edit" aspectratio="f"/>
                <v:shape id="Image 31" o:spid="_x0000_s1026" o:spt="75" type="#_x0000_t75" style="position:absolute;left:0;top:0;height:3131460;width:6245457;" filled="f" o:preferrelative="t" stroked="f" coordsize="21600,21600" o:gfxdata="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77MV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" o:title=""/>
                  <o:lock v:ext="edit" aspectratio="f"/>
                </v:shape>
                <v:shape id="Image 32" o:spid="_x0000_s1026" o:spt="75" type="#_x0000_t75" style="position:absolute;left:158548;top:116406;height:2676525;width:5749290;" filled="f" o:preferrelative="t" stroked="f" coordsize="21600,21600" o:gfxdata="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4Gz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5864860</wp:posOffset>
                </wp:positionV>
                <wp:extent cx="6245860" cy="2510155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510155"/>
                          <a:chOff x="0" y="0"/>
                          <a:chExt cx="6245860" cy="251015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5098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799"/>
                            <a:ext cx="5749290" cy="2054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461.8pt;height:197.65pt;width:491.8pt;mso-position-horizontal-relative:page;mso-position-vertical-relative:page;z-index:251661312;mso-width-relative:page;mso-height-relative:page;" coordsize="6245860,2510155" o:gfxdata="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+y3/BFP8A5N28af8AY1Sf+kltRRQB+hVFFFAH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">
                <o:lock v:ext="edit" aspectratio="f"/>
                <v:shape id="Image 34" o:spid="_x0000_s1026" o:spt="75" type="#_x0000_t75" style="position:absolute;left:0;top:0;height:2509819;width:6245457;" filled="f" o:preferrelative="t" stroked="f" coordsize="21600,21600" o:gfxdata="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/Uod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" o:title=""/>
                  <o:lock v:ext="edit" aspectratio="f"/>
                </v:shape>
                <v:shape id="Image 35" o:spid="_x0000_s1026" o:spt="75" type="#_x0000_t75" style="position:absolute;left:158548;top:116799;height:2054859;width:5749290;" filled="f" o:preferrelative="t" stroked="f" coordsize="21600,21600" o:gfxdata="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HaB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</v:group>
            </w:pict>
          </mc:Fallback>
        </mc:AlternateContent>
      </w:r>
    </w:p>
    <w:p w14:paraId="41604605">
      <w:pPr>
        <w:pStyle w:val="6"/>
      </w:pPr>
    </w:p>
    <w:p w14:paraId="36BD9275">
      <w:pPr>
        <w:pStyle w:val="6"/>
      </w:pPr>
    </w:p>
    <w:p w14:paraId="5B70CCD9">
      <w:pPr>
        <w:pStyle w:val="6"/>
      </w:pPr>
    </w:p>
    <w:p w14:paraId="0F77955F">
      <w:pPr>
        <w:pStyle w:val="6"/>
      </w:pPr>
    </w:p>
    <w:p w14:paraId="6478F653">
      <w:pPr>
        <w:pStyle w:val="6"/>
      </w:pPr>
    </w:p>
    <w:p w14:paraId="35E69F86">
      <w:pPr>
        <w:pStyle w:val="6"/>
      </w:pPr>
    </w:p>
    <w:p w14:paraId="552F4A7C">
      <w:pPr>
        <w:pStyle w:val="6"/>
      </w:pPr>
    </w:p>
    <w:p w14:paraId="126FA906">
      <w:pPr>
        <w:pStyle w:val="6"/>
      </w:pPr>
    </w:p>
    <w:p w14:paraId="27DAE744">
      <w:pPr>
        <w:pStyle w:val="6"/>
      </w:pPr>
    </w:p>
    <w:p w14:paraId="46B34538">
      <w:pPr>
        <w:pStyle w:val="6"/>
      </w:pPr>
    </w:p>
    <w:p w14:paraId="057F0D30">
      <w:pPr>
        <w:pStyle w:val="6"/>
      </w:pPr>
    </w:p>
    <w:p w14:paraId="5A6323AB">
      <w:pPr>
        <w:pStyle w:val="6"/>
      </w:pPr>
    </w:p>
    <w:p w14:paraId="107DF000">
      <w:pPr>
        <w:pStyle w:val="6"/>
      </w:pPr>
    </w:p>
    <w:p w14:paraId="6E00EA9A">
      <w:pPr>
        <w:pStyle w:val="6"/>
      </w:pPr>
    </w:p>
    <w:p w14:paraId="446E22F7">
      <w:pPr>
        <w:pStyle w:val="6"/>
      </w:pPr>
    </w:p>
    <w:p w14:paraId="3CEB2EF4">
      <w:pPr>
        <w:pStyle w:val="6"/>
      </w:pPr>
    </w:p>
    <w:p w14:paraId="13C79E8A">
      <w:pPr>
        <w:pStyle w:val="6"/>
      </w:pPr>
    </w:p>
    <w:p w14:paraId="773352EA">
      <w:pPr>
        <w:pStyle w:val="6"/>
        <w:spacing w:before="234"/>
      </w:pPr>
    </w:p>
    <w:p w14:paraId="36E5514D">
      <w:pPr>
        <w:pStyle w:val="3"/>
      </w:pPr>
      <w:r>
        <w:t>Step</w:t>
      </w:r>
      <w:r>
        <w:rPr>
          <w:spacing w:val="-2"/>
        </w:rPr>
        <w:t xml:space="preserve"> </w:t>
      </w:r>
      <w:r>
        <w:t>11: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0F23D6CC">
      <w:pPr>
        <w:pStyle w:val="6"/>
        <w:spacing w:before="43"/>
        <w:ind w:left="23"/>
      </w:pPr>
      <w:r>
        <w:t>Type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4"/>
        </w:rPr>
        <w:t>one:</w:t>
      </w:r>
    </w:p>
    <w:p w14:paraId="34108112">
      <w:pPr>
        <w:pStyle w:val="6"/>
        <w:spacing w:before="41" w:line="276" w:lineRule="auto"/>
        <w:ind w:left="1463" w:right="5350"/>
      </w:pPr>
      <w:r>
        <w:t>sudo yum update -y</w:t>
      </w:r>
      <w:r>
        <w:rPr>
          <w:spacing w:val="80"/>
        </w:rPr>
        <w:t xml:space="preserve"> </w:t>
      </w:r>
      <w:r>
        <w:t>sudo</w:t>
      </w:r>
      <w:r>
        <w:rPr>
          <w:spacing w:val="-7"/>
        </w:rPr>
        <w:t xml:space="preserve"> </w:t>
      </w:r>
      <w:r>
        <w:t>yum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httpd</w:t>
      </w:r>
      <w:r>
        <w:rPr>
          <w:spacing w:val="-6"/>
        </w:rPr>
        <w:t xml:space="preserve"> </w:t>
      </w:r>
      <w:r>
        <w:t>-y</w:t>
      </w:r>
    </w:p>
    <w:p w14:paraId="556E7F60">
      <w:pPr>
        <w:pStyle w:val="6"/>
        <w:spacing w:line="278" w:lineRule="auto"/>
        <w:ind w:left="1463" w:right="4885"/>
      </w:pPr>
      <w:r>
        <w:t>sudo systemctl start httpd sudo</w:t>
      </w:r>
      <w:r>
        <w:rPr>
          <w:spacing w:val="-10"/>
        </w:rPr>
        <w:t xml:space="preserve"> </w:t>
      </w:r>
      <w:r>
        <w:t>systemctl</w:t>
      </w:r>
      <w:r>
        <w:rPr>
          <w:spacing w:val="-10"/>
        </w:rPr>
        <w:t xml:space="preserve"> </w:t>
      </w:r>
      <w:r>
        <w:t>enable</w:t>
      </w:r>
      <w:r>
        <w:rPr>
          <w:spacing w:val="-10"/>
        </w:rPr>
        <w:t xml:space="preserve"> </w:t>
      </w:r>
      <w:r>
        <w:t>httpd</w:t>
      </w:r>
    </w:p>
    <w:p w14:paraId="2C5D6496">
      <w:pPr>
        <w:pStyle w:val="6"/>
        <w:spacing w:after="0" w:line="278" w:lineRule="auto"/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49A2EE96">
      <w:pPr>
        <w:pStyle w:val="6"/>
      </w:pPr>
    </w:p>
    <w:p w14:paraId="4D203E98">
      <w:pPr>
        <w:pStyle w:val="6"/>
      </w:pPr>
    </w:p>
    <w:p w14:paraId="2B40B062">
      <w:pPr>
        <w:pStyle w:val="6"/>
      </w:pPr>
    </w:p>
    <w:p w14:paraId="0561567C">
      <w:pPr>
        <w:pStyle w:val="6"/>
      </w:pPr>
    </w:p>
    <w:p w14:paraId="51D991EB">
      <w:pPr>
        <w:pStyle w:val="6"/>
      </w:pPr>
    </w:p>
    <w:p w14:paraId="0F9190F8">
      <w:pPr>
        <w:pStyle w:val="6"/>
      </w:pPr>
    </w:p>
    <w:p w14:paraId="331786DD">
      <w:pPr>
        <w:pStyle w:val="6"/>
      </w:pPr>
    </w:p>
    <w:p w14:paraId="310C5EE8">
      <w:pPr>
        <w:pStyle w:val="6"/>
      </w:pPr>
    </w:p>
    <w:p w14:paraId="23E3B262">
      <w:pPr>
        <w:pStyle w:val="6"/>
      </w:pPr>
    </w:p>
    <w:p w14:paraId="51EFABDA">
      <w:pPr>
        <w:pStyle w:val="6"/>
      </w:pPr>
    </w:p>
    <w:p w14:paraId="5A7A8109">
      <w:pPr>
        <w:pStyle w:val="6"/>
      </w:pPr>
    </w:p>
    <w:p w14:paraId="15E140E2">
      <w:pPr>
        <w:pStyle w:val="6"/>
      </w:pPr>
    </w:p>
    <w:p w14:paraId="028AC107">
      <w:pPr>
        <w:pStyle w:val="6"/>
      </w:pPr>
    </w:p>
    <w:p w14:paraId="54F08E48">
      <w:pPr>
        <w:pStyle w:val="6"/>
      </w:pPr>
    </w:p>
    <w:p w14:paraId="64309280">
      <w:pPr>
        <w:pStyle w:val="6"/>
      </w:pPr>
    </w:p>
    <w:p w14:paraId="5E474E12">
      <w:pPr>
        <w:pStyle w:val="6"/>
      </w:pPr>
    </w:p>
    <w:p w14:paraId="68B2A560">
      <w:pPr>
        <w:pStyle w:val="6"/>
        <w:spacing w:before="246"/>
      </w:pPr>
    </w:p>
    <w:p w14:paraId="0978B2DE">
      <w:pPr>
        <w:pStyle w:val="8"/>
        <w:numPr>
          <w:ilvl w:val="1"/>
          <w:numId w:val="12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installs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2776BBD">
      <w:pPr>
        <w:pStyle w:val="8"/>
        <w:numPr>
          <w:ilvl w:val="1"/>
          <w:numId w:val="12"/>
        </w:numPr>
        <w:tabs>
          <w:tab w:val="left" w:pos="1462"/>
        </w:tabs>
        <w:spacing w:before="35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743FB4E7">
      <w:pPr>
        <w:pStyle w:val="8"/>
        <w:numPr>
          <w:ilvl w:val="1"/>
          <w:numId w:val="12"/>
        </w:numPr>
        <w:tabs>
          <w:tab w:val="left" w:pos="1462"/>
        </w:tabs>
        <w:spacing w:before="3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Enables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permanently</w:t>
      </w:r>
    </w:p>
    <w:p w14:paraId="2AFEB23A">
      <w:pPr>
        <w:pStyle w:val="6"/>
        <w:spacing w:before="73"/>
      </w:pPr>
    </w:p>
    <w:p w14:paraId="28700CA0">
      <w:pPr>
        <w:pStyle w:val="3"/>
      </w:pPr>
      <w:r>
        <w:t>Step</w:t>
      </w:r>
      <w:r>
        <w:rPr>
          <w:spacing w:val="-1"/>
        </w:rPr>
        <w:t xml:space="preserve"> </w:t>
      </w:r>
      <w:r>
        <w:t>12: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Website</w:t>
      </w:r>
    </w:p>
    <w:p w14:paraId="71C8926B">
      <w:pPr>
        <w:pStyle w:val="6"/>
        <w:spacing w:before="44" w:line="276" w:lineRule="auto"/>
        <w:ind w:left="1463" w:right="5657"/>
      </w:pPr>
      <w:r>
        <w:t>cd /var/www/html sudo</w:t>
      </w:r>
      <w:r>
        <w:rPr>
          <w:spacing w:val="-15"/>
        </w:rPr>
        <w:t xml:space="preserve"> </w:t>
      </w:r>
      <w:r>
        <w:t>nano</w:t>
      </w:r>
      <w:r>
        <w:rPr>
          <w:spacing w:val="-15"/>
        </w:rPr>
        <w:t xml:space="preserve"> </w:t>
      </w:r>
      <w:r>
        <w:t>index.html</w:t>
      </w:r>
    </w:p>
    <w:p w14:paraId="7E90AD17">
      <w:pPr>
        <w:pStyle w:val="6"/>
        <w:spacing w:after="0" w:line="276" w:lineRule="auto"/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311DB08E">
      <w:pPr>
        <w:pStyle w:val="6"/>
        <w:spacing w:line="275" w:lineRule="exact"/>
        <w:ind w:left="23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1026160</wp:posOffset>
                </wp:positionV>
                <wp:extent cx="6245860" cy="279654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796540"/>
                          <a:chOff x="0" y="0"/>
                          <a:chExt cx="6245860" cy="279654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796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547"/>
                            <a:ext cx="5749290" cy="2341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80.8pt;height:220.2pt;width:491.8pt;mso-position-horizontal-relative:page;mso-position-vertical-relative:page;z-index:251662336;mso-width-relative:page;mso-height-relative:page;" coordsize="6245860,2796540" o:gfxdata="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Ryfei/3xVyqcn3ov98VcoA/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">
                <o:lock v:ext="edit" aspectratio="f"/>
                <v:shape id="Image 37" o:spid="_x0000_s1026" o:spt="75" type="#_x0000_t75" style="position:absolute;left:0;top:0;height:2796463;width:6245457;" filled="f" o:preferrelative="t" stroked="f" coordsize="21600,21600" o:gfxdata="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mcp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38" o:spid="_x0000_s1026" o:spt="75" type="#_x0000_t75" style="position:absolute;left:158548;top:116547;height:2341879;width:5749290;" filled="f" o:preferrelative="t" stroked="f" coordsize="21600,21600" o:gfxdata="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HCt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6328410</wp:posOffset>
                </wp:positionV>
                <wp:extent cx="6245860" cy="276606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766060"/>
                          <a:chOff x="0" y="0"/>
                          <a:chExt cx="6245860" cy="276606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765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606"/>
                            <a:ext cx="5749290" cy="2310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498.3pt;height:217.8pt;width:491.8pt;mso-position-horizontal-relative:page;mso-position-vertical-relative:page;z-index:251662336;mso-width-relative:page;mso-height-relative:page;" coordsize="6245860,2766060" o:gfxdata="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">
                <o:lock v:ext="edit" aspectratio="f"/>
                <v:shape id="Image 40" o:spid="_x0000_s1026" o:spt="75" type="#_x0000_t75" style="position:absolute;left:0;top:0;height:2765847;width:6245457;" filled="f" o:preferrelative="t" stroked="f" coordsize="21600,21600" o:gfxdata="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GMxF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41" o:spid="_x0000_s1026" o:spt="75" type="#_x0000_t75" style="position:absolute;left:158548;top:116606;height:2310130;width:5749290;" filled="f" o:preferrelative="t" stroked="f" coordsize="21600,21600" o:gfxdata="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7o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2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Type:</w:t>
      </w:r>
    </w:p>
    <w:p w14:paraId="46F4F6BE">
      <w:pPr>
        <w:pStyle w:val="6"/>
        <w:spacing w:before="84"/>
      </w:pPr>
    </w:p>
    <w:p w14:paraId="699573EB">
      <w:pPr>
        <w:pStyle w:val="6"/>
        <w:ind w:left="23"/>
      </w:pPr>
      <w:r>
        <w:t>Save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exit.</w:t>
      </w:r>
    </w:p>
    <w:p w14:paraId="57480B38">
      <w:pPr>
        <w:spacing w:before="39" w:line="240" w:lineRule="auto"/>
        <w:rPr>
          <w:sz w:val="24"/>
        </w:rPr>
      </w:pPr>
      <w:r>
        <w:br w:type="column"/>
      </w:r>
    </w:p>
    <w:p w14:paraId="3D51DEAC">
      <w:pPr>
        <w:pStyle w:val="6"/>
        <w:spacing w:before="1"/>
        <w:ind w:left="23"/>
      </w:pPr>
      <w:r>
        <w:t>&lt;h1&gt;Hello</w:t>
      </w:r>
      <w:r>
        <w:rPr>
          <w:spacing w:val="-2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EC2&lt;/h1&gt;</w:t>
      </w:r>
    </w:p>
    <w:p w14:paraId="1D1A1EAE">
      <w:pPr>
        <w:pStyle w:val="6"/>
        <w:spacing w:after="0"/>
        <w:sectPr>
          <w:type w:val="continuous"/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equalWidth="0" w:num="2">
            <w:col w:w="1375" w:space="65"/>
            <w:col w:w="7788"/>
          </w:cols>
        </w:sectPr>
      </w:pPr>
    </w:p>
    <w:p w14:paraId="312DBD3E">
      <w:pPr>
        <w:pStyle w:val="6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1026160</wp:posOffset>
                </wp:positionV>
                <wp:extent cx="6245860" cy="2667635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667635"/>
                          <a:chOff x="0" y="0"/>
                          <a:chExt cx="6245860" cy="266763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667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831"/>
                            <a:ext cx="5749290" cy="22123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80.8pt;height:210.05pt;width:491.8pt;mso-position-horizontal-relative:page;mso-position-vertical-relative:page;z-index:251663360;mso-width-relative:page;mso-height-relative:page;" coordsize="6245860,2667635" o:gfxdata="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rv/glN/wAnseDv+vW//wDSWSv3tr8Ev+CU3/J7Hg7/AK9b&#10;/wD9JZK/e2gD85v+Cyfh+58U/D/wHp1hPp63q6rJceTe6jb2jNGIWVmXznXcAXUHGcbh61+V3xat&#10;Tpg8H6dJcWk91ZaFHDcCzu4rlI3+0XD7S8bMudrKcA96/Qz/AILjf8hH4Q/9c9U/na1+W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Xf/BKb/k9jwd/163/AP6SyV+9tfgl/wAEpv8Ak9jwd/163/8A&#10;6SyV+9tAH5Q/8Fxv+Qj8If8Arnqn87Wvy1r9Sv8AguN/yEfhD/1z1T+drX5a0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9d/8Epv+T2PB3/Xrf8A/pLJX721+CX/AASm/wCT2PB3/Xrf/wDpLJX720Af&#10;lD/wXG/5CPwh/wCueqfzta/LWv1K/wCC43/IR+EP/XPVP52tfl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13/wSm/5PY8Hf9et/wD+kslfvbX4Jf8ABKb/AJPY8Hf9et//AOkslfvbQB+UP/Bcb/kI&#10;/CH/AK56p/O1r8ta/Ur/AILjf8hH4Q/9c9U/na1+Wt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X&#10;f/BKb/k9jwd/163/AP6SyV+9tfgl/wAEpv8Ak9jwd/163/8A6SyV+9tAH5Q/8Fxv+Qj8If8Arnqn&#10;87Wvy1r9Sv8AguN/yEfhD/1z1T+drX5a0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9d/8Epv+T2P&#10;B3/Xrf8A/pLJX721+CX/AASm/wCT2PB3/Xrf/wDpLJX720AflD/wXG/5CPwh/wCueqfzta/LWv1K&#10;/wCC43/IR+EP/XPVP52tfl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13/wSm/5PY8Hf9et/wD+&#10;kslfvbX4Jf8ABKb/AJPY8Hf9et//AOkslfvbQB+UP/Bcb/kI/CH/AK56p/O1r8ta/Ur/AILjf8hH&#10;4Q/9c9U/na1+Wt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Xf/BKb/k9jwd/163/AP6SyV+9tfgl&#10;/wAEpv8Ak9jwd/163/8A6SyV+9tAH5Q/8Fxv+Qj8If8Arnqn87Wvy1r9Sv8AguN/yEfhD/1z1T+d&#10;rX5a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9d/8Epv+T2PB3/Xrf8A/pLJX721+CX/AASm/wCT&#10;2PB3/Xrf/wDpLJX720AflD/wXG/5CPwh/wCueqfzta/LWv1K/wCC43/IR+EP/XPVP52tfl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13/wSm/5PY8Hf9et/wD+kslfvbX4Jf8ABKb/AJPY8Hf9et//&#10;AOkslfvbQB+UP/Bcb/kI/CH/AK56p/O1r8ta/Ur/AILjf8hH4Q/9c9U/na1+Wt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Xf/BKb/k9jwd/163/AP6SyV+9tfgl/wAEpv8Ak9jwd/163/8A6SyV+9tA&#10;H5Q/8Fxv+Qj8If8Arnqn87Wvy1r9Sv8AguN/yEfhD/1z1T+drX5a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9d/8Epv+T2PB3/Xrf8A/pLJX721+CX/AASm/wCT2PB3/Xrf/wDpLJX720AflD/wXG/5&#10;CPwh/wCueqfzta/LWv1K/wCC43/IR+EP/XPVP52tfl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13/wSm/5PY8Hf9et/wD+kslfvbX4Jf8ABKb/AJPY8Hf9et//AOkslfvbQB+UP/Bcb/kI/CH/AK56&#10;p/O1r8ta/Ur/AILjf8hH4Q/9c9U/na1+Wt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Xf/BKb/k9&#10;jwd/163/AP6SyV+9tfgl/wAEpv8Ak9jwd/163/8A6SyV+9tAH5Q/8Fxv+Qj8If8Arnqn87Wvy1r9&#10;Sv8AguN/yEfhD/1z1T+drX5a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9d/8Epv+T2PB3/Xrf8A&#10;/pLJX721+CX/AASm/wCT2PB3/Xrf/wDpLJX720AflD/wXG/5CPwh/wCueqfzta/LWv1K/wCC43/I&#10;R+EP/XPVP52tfl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13/wSm/5PY8Hf9et/wD+kslfvbX4&#10;Jf8ABKb/AJPY8Hf9et//AOkslfvbQB+UP/Bcb/kI/CH/AK56p/O1r8ta/Ur/AILjf8hH4Q/9c9U/&#10;na1+Wt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Xf/BKb/k9jwd/163/AP6SyV+9tfgl/wAEpv8A&#10;k9jwd/163/8A6SyV+9tAH5Q/8Fxv+Qj8If8Arnqn87Wvy1r9Sv8AguN/yEfhD/1z1T+drX5a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9d/8Epv+T2PB3/Xrf8A/pLJX721+CX/AASm/wCT2PB3/Xrf&#10;/wDpLJX720AflD/wXG/5CPwh/wCueqfzta/LWv1K/wCC43/IR+EP/XPVP52tfl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13/wSm/5PY8Hf9et/wD+kslfvbX4Jf8ABKb/AJPY8Hf9et//AOkslfvb&#10;QB+UP/Bcb/kI/CH/AK56p/O1r8ta/Ur/AILjf8hH4Q/9c9U/na1+W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Xf/BKb/k9jwd/163/AP6SyV+9tfgl/wAEpv8Ak9jwd/163/8A6SyV+9tAH5Q/8Fxv&#10;+Qj8If8Arnqn87Wvy1r9Sv8AguN/yEfhD/1z1T+drX5a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">
                <o:lock v:ext="edit" aspectratio="f"/>
                <v:shape id="Image 43" o:spid="_x0000_s1026" o:spt="75" type="#_x0000_t75" style="position:absolute;left:0;top:0;height:2667618;width:6245457;" filled="f" o:preferrelative="t" stroked="f" coordsize="21600,21600" o:gfxdata="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6wek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3" o:title=""/>
                  <o:lock v:ext="edit" aspectratio="f"/>
                </v:shape>
                <v:shape id="Image 44" o:spid="_x0000_s1026" o:spt="75" type="#_x0000_t75" style="position:absolute;left:158548;top:116831;height:2212339;width:5749290;" filled="f" o:preferrelative="t" stroked="f" coordsize="21600,21600" o:gfxdata="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qfy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5186045</wp:posOffset>
                </wp:positionV>
                <wp:extent cx="6245860" cy="1916430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1916430"/>
                          <a:chOff x="0" y="0"/>
                          <a:chExt cx="6245860" cy="191643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19163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7547"/>
                            <a:ext cx="5749290" cy="1459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408.35pt;height:150.9pt;width:491.8pt;mso-position-horizontal-relative:page;mso-position-vertical-relative:page;z-index:251663360;mso-width-relative:page;mso-height-relative:page;" coordsize="6245860,1916430" o:gfxdata="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Q3PSP8A31qaobnpH/vrU1AFaP8A5CE//XNP5tVmq0f/ACEJ/wDrmn82qz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ENz0j/AN9amqG56R/761NQBWj/AOQhP/1zT+bVZqtH/wAhCf8A65p/&#10;Nqs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Dc9I/wDfWpqhuekf++tTUAVo/wDkIT/9c0/m1War&#10;R/8AIQn/AOuafzarN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Q3PSP8A31qaobnpH/vrU1AFaP8A&#10;5CE//XNP5tVmq0f/ACEJ/wDrmn82qz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Nz0j/AN9amqG5&#10;6R/761NQBWj/AOQhP/1zT+bVZqtH/wAhCf8A65p/Nqs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Dc9I/wDfWpqhuekf++tTUAVo/wDkIT/9c0/m1WarR/8AIQn/AOuafzarN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Q3PSP8A31qaobnpH/vrU1AFaP8A5CE//XNP5tVmq0f/ACEJ/wDrmn82qz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ENz0j/AN9amqG56R/761NQBWj/AOQhP/1zT+bVZqtH/wAhCf8A&#10;65p/Nqs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Dc9I/wDfWpqhuekf++tTUAVo/wDkIT/9c0/m&#10;1WarR/8AIQn/AOuafzarN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Q3PSP8A31qaobnpH/vrU1AF&#10;aP8A5CE//XNP5tVmq0f/ACEJ/wDrmn82qz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Nz0j/AN9a&#10;mqG56R/761NQBWj/AOQhP/1zT+bVZqtH/wAhCf8A65p/Nqs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">
                <o:lock v:ext="edit" aspectratio="f"/>
                <v:shape id="Image 46" o:spid="_x0000_s1026" o:spt="75" type="#_x0000_t75" style="position:absolute;left:0;top:0;height:1916321;width:6245457;" filled="f" o:preferrelative="t" stroked="f" coordsize="21600,21600" o:gfxdata="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Si/D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5" o:title=""/>
                  <o:lock v:ext="edit" aspectratio="f"/>
                </v:shape>
                <v:shape id="Image 47" o:spid="_x0000_s1026" o:spt="75" type="#_x0000_t75" style="position:absolute;left:158548;top:117547;height:1459864;width:5749290;" filled="f" o:preferrelative="t" stroked="f" coordsize="21600,21600" o:gfxdata="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Gre6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6" o:title=""/>
                  <o:lock v:ext="edit" aspectratio="f"/>
                </v:shape>
              </v:group>
            </w:pict>
          </mc:Fallback>
        </mc:AlternateContent>
      </w:r>
    </w:p>
    <w:p w14:paraId="1CF755EB">
      <w:pPr>
        <w:pStyle w:val="6"/>
      </w:pPr>
    </w:p>
    <w:p w14:paraId="0149528B">
      <w:pPr>
        <w:pStyle w:val="6"/>
      </w:pPr>
    </w:p>
    <w:p w14:paraId="7D7983D3">
      <w:pPr>
        <w:pStyle w:val="6"/>
      </w:pPr>
    </w:p>
    <w:p w14:paraId="1E3ADFF4">
      <w:pPr>
        <w:pStyle w:val="6"/>
      </w:pPr>
    </w:p>
    <w:p w14:paraId="4A36CE93">
      <w:pPr>
        <w:pStyle w:val="6"/>
      </w:pPr>
    </w:p>
    <w:p w14:paraId="380EBA7A">
      <w:pPr>
        <w:pStyle w:val="6"/>
      </w:pPr>
    </w:p>
    <w:p w14:paraId="389D3180">
      <w:pPr>
        <w:pStyle w:val="6"/>
      </w:pPr>
    </w:p>
    <w:p w14:paraId="050C7A67">
      <w:pPr>
        <w:pStyle w:val="6"/>
      </w:pPr>
    </w:p>
    <w:p w14:paraId="5C3ACD6F">
      <w:pPr>
        <w:pStyle w:val="6"/>
      </w:pPr>
    </w:p>
    <w:p w14:paraId="7EFD2702">
      <w:pPr>
        <w:pStyle w:val="6"/>
      </w:pPr>
    </w:p>
    <w:p w14:paraId="21DE17C8">
      <w:pPr>
        <w:pStyle w:val="6"/>
      </w:pPr>
    </w:p>
    <w:p w14:paraId="4BE86E65">
      <w:pPr>
        <w:pStyle w:val="6"/>
      </w:pPr>
    </w:p>
    <w:p w14:paraId="371F5E39">
      <w:pPr>
        <w:pStyle w:val="6"/>
      </w:pPr>
    </w:p>
    <w:p w14:paraId="1B4EE1E5">
      <w:pPr>
        <w:pStyle w:val="6"/>
      </w:pPr>
    </w:p>
    <w:p w14:paraId="766FB17C">
      <w:pPr>
        <w:pStyle w:val="6"/>
      </w:pPr>
    </w:p>
    <w:p w14:paraId="03CD5F0A">
      <w:pPr>
        <w:pStyle w:val="6"/>
        <w:spacing w:before="37"/>
      </w:pPr>
    </w:p>
    <w:p w14:paraId="079D2A28">
      <w:pPr>
        <w:pStyle w:val="3"/>
      </w:pPr>
      <w:r>
        <w:t>Step</w:t>
      </w:r>
      <w:r>
        <w:rPr>
          <w:spacing w:val="-2"/>
        </w:rPr>
        <w:t xml:space="preserve"> </w:t>
      </w:r>
      <w:r>
        <w:t>13: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rPr>
          <w:spacing w:val="-2"/>
        </w:rPr>
        <w:t>Website</w:t>
      </w:r>
    </w:p>
    <w:p w14:paraId="0BEC7225">
      <w:pPr>
        <w:pStyle w:val="8"/>
        <w:numPr>
          <w:ilvl w:val="0"/>
          <w:numId w:val="13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browser</w:t>
      </w:r>
    </w:p>
    <w:p w14:paraId="03CA4507">
      <w:pPr>
        <w:pStyle w:val="8"/>
        <w:numPr>
          <w:ilvl w:val="0"/>
          <w:numId w:val="13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Enter:</w:t>
      </w:r>
    </w:p>
    <w:p w14:paraId="781302AE">
      <w:pPr>
        <w:pStyle w:val="6"/>
        <w:spacing w:before="43" w:line="276" w:lineRule="auto"/>
        <w:ind w:left="23" w:right="5657" w:firstLine="1439"/>
      </w:pPr>
      <w:r>
        <w:rPr>
          <w:spacing w:val="-2"/>
        </w:rPr>
        <w:t xml:space="preserve">http://&lt;Public-IP&gt; </w:t>
      </w:r>
      <w:r>
        <w:t>You will see your webpage</w:t>
      </w:r>
    </w:p>
    <w:p w14:paraId="09F8067A">
      <w:pPr>
        <w:pStyle w:val="6"/>
      </w:pPr>
    </w:p>
    <w:p w14:paraId="522ADC33">
      <w:pPr>
        <w:pStyle w:val="6"/>
      </w:pPr>
    </w:p>
    <w:p w14:paraId="6BDF87A0">
      <w:pPr>
        <w:pStyle w:val="6"/>
      </w:pPr>
    </w:p>
    <w:p w14:paraId="3983543E">
      <w:pPr>
        <w:pStyle w:val="6"/>
      </w:pPr>
    </w:p>
    <w:p w14:paraId="7B5FE622">
      <w:pPr>
        <w:pStyle w:val="6"/>
      </w:pPr>
    </w:p>
    <w:p w14:paraId="3C357140">
      <w:pPr>
        <w:pStyle w:val="6"/>
      </w:pPr>
    </w:p>
    <w:p w14:paraId="3DF70D2A">
      <w:pPr>
        <w:pStyle w:val="6"/>
      </w:pPr>
    </w:p>
    <w:p w14:paraId="6CA4EEF8">
      <w:pPr>
        <w:pStyle w:val="6"/>
      </w:pPr>
    </w:p>
    <w:p w14:paraId="40D30017">
      <w:pPr>
        <w:pStyle w:val="6"/>
      </w:pPr>
    </w:p>
    <w:p w14:paraId="7F816922">
      <w:pPr>
        <w:pStyle w:val="6"/>
      </w:pPr>
    </w:p>
    <w:p w14:paraId="236DDEF8">
      <w:pPr>
        <w:pStyle w:val="6"/>
      </w:pPr>
    </w:p>
    <w:p w14:paraId="325728FA">
      <w:pPr>
        <w:pStyle w:val="6"/>
      </w:pPr>
    </w:p>
    <w:p w14:paraId="321AD18E">
      <w:pPr>
        <w:pStyle w:val="6"/>
      </w:pPr>
    </w:p>
    <w:p w14:paraId="08E0A888">
      <w:pPr>
        <w:pStyle w:val="6"/>
      </w:pPr>
    </w:p>
    <w:p w14:paraId="626A803E">
      <w:pPr>
        <w:pStyle w:val="6"/>
        <w:spacing w:before="264"/>
      </w:pPr>
    </w:p>
    <w:p w14:paraId="4B5A1738">
      <w:pPr>
        <w:pStyle w:val="3"/>
      </w:pPr>
      <w:bookmarkStart w:id="0" w:name="_GoBack"/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rPr>
          <w:spacing w:val="-2"/>
        </w:rPr>
        <w:t>Safely</w:t>
      </w:r>
    </w:p>
    <w:p w14:paraId="05614821">
      <w:pPr>
        <w:pStyle w:val="8"/>
        <w:numPr>
          <w:ilvl w:val="0"/>
          <w:numId w:val="14"/>
        </w:numPr>
        <w:tabs>
          <w:tab w:val="left" w:pos="742"/>
        </w:tabs>
        <w:spacing w:before="13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Go to EC2 → </w:t>
      </w:r>
      <w:r>
        <w:rPr>
          <w:spacing w:val="-2"/>
          <w:sz w:val="24"/>
        </w:rPr>
        <w:t>Instances</w:t>
      </w:r>
    </w:p>
    <w:p w14:paraId="6DD9FF1D">
      <w:pPr>
        <w:pStyle w:val="8"/>
        <w:numPr>
          <w:ilvl w:val="0"/>
          <w:numId w:val="14"/>
        </w:numPr>
        <w:tabs>
          <w:tab w:val="left" w:pos="742"/>
        </w:tabs>
        <w:spacing w:before="139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instance (tick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checkbox)</w:t>
      </w:r>
    </w:p>
    <w:p w14:paraId="0A7392FF">
      <w:pPr>
        <w:pStyle w:val="8"/>
        <w:numPr>
          <w:ilvl w:val="0"/>
          <w:numId w:val="14"/>
        </w:numPr>
        <w:tabs>
          <w:tab w:val="left" w:pos="742"/>
        </w:tabs>
        <w:spacing w:before="13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(top </w:t>
      </w:r>
      <w:r>
        <w:rPr>
          <w:spacing w:val="-2"/>
          <w:sz w:val="24"/>
        </w:rPr>
        <w:t>right)</w:t>
      </w:r>
    </w:p>
    <w:p w14:paraId="660C1E2B">
      <w:pPr>
        <w:pStyle w:val="8"/>
        <w:numPr>
          <w:ilvl w:val="0"/>
          <w:numId w:val="14"/>
        </w:numPr>
        <w:tabs>
          <w:tab w:val="left" w:pos="742"/>
        </w:tabs>
        <w:spacing w:before="139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Stop </w:t>
      </w:r>
      <w:r>
        <w:rPr>
          <w:spacing w:val="-2"/>
          <w:sz w:val="24"/>
        </w:rPr>
        <w:t>instance</w:t>
      </w:r>
    </w:p>
    <w:p w14:paraId="27BBFC25">
      <w:pPr>
        <w:pStyle w:val="8"/>
        <w:numPr>
          <w:ilvl w:val="0"/>
          <w:numId w:val="14"/>
        </w:numPr>
        <w:tabs>
          <w:tab w:val="left" w:pos="742"/>
        </w:tabs>
        <w:spacing w:before="13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Stop to </w:t>
      </w:r>
      <w:r>
        <w:rPr>
          <w:spacing w:val="-2"/>
          <w:sz w:val="24"/>
        </w:rPr>
        <w:t>confirm</w:t>
      </w:r>
    </w:p>
    <w:p w14:paraId="02E545C8">
      <w:pPr>
        <w:spacing w:before="139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Wait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until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2"/>
          <w:sz w:val="24"/>
        </w:rPr>
        <w:t>Stopped</w:t>
      </w:r>
    </w:p>
    <w:bookmarkEnd w:id="0"/>
    <w:p w14:paraId="1FE2B333">
      <w:pPr>
        <w:spacing w:after="0"/>
        <w:jc w:val="left"/>
        <w:rPr>
          <w:b/>
          <w:sz w:val="24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2091FF17">
      <w:pPr>
        <w:pStyle w:val="6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1026160</wp:posOffset>
                </wp:positionV>
                <wp:extent cx="6245860" cy="2292350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292350"/>
                          <a:chOff x="0" y="0"/>
                          <a:chExt cx="6245860" cy="229235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291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587"/>
                            <a:ext cx="5749290" cy="18370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80.8pt;height:180.5pt;width:491.8pt;mso-position-horizontal-relative:page;mso-position-vertical-relative:page;z-index:251664384;mso-width-relative:page;mso-height-relative:page;" coordsize="6245860,2292350" o:gfxdata="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nX9sf8A5FrQP+vx/wD0CvoqvnX9sf8A5FrQP+vx/wD0&#10;CgDgv2RP+SmX/wD2Cpf/AEbDX0vXzR+yJ/yUy/8A+wVL/wCjYa+l6AOnj/5CE/8A1zT+bVZoooAK&#10;KKKACiiigAooooAKKKKACiiigAooooAKKKKACiiigAooooAbJ9w1DRRQBVuv+PzTv+u5/wDRT1p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">
                <o:lock v:ext="edit" aspectratio="f"/>
                <v:shape id="Image 49" o:spid="_x0000_s1026" o:spt="75" type="#_x0000_t75" style="position:absolute;left:0;top:0;height:2291972;width:6245457;" filled="f" o:preferrelative="t" stroked="f" coordsize="21600,21600" o:gfxdata="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nh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7" o:title=""/>
                  <o:lock v:ext="edit" aspectratio="f"/>
                </v:shape>
                <v:shape id="Image 50" o:spid="_x0000_s1026" o:spt="75" type="#_x0000_t75" style="position:absolute;left:158548;top:116587;height:1837054;width:5749290;" filled="f" o:preferrelative="t" stroked="f" coordsize="21600,21600" o:gfxdata="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uPH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8"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3982720</wp:posOffset>
                </wp:positionV>
                <wp:extent cx="6245860" cy="256413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564130"/>
                          <a:chOff x="0" y="0"/>
                          <a:chExt cx="6245860" cy="256413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56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790"/>
                            <a:ext cx="5749290" cy="210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313.6pt;height:201.9pt;width:491.8pt;mso-position-horizontal-relative:page;mso-position-vertical-relative:page;z-index:251664384;mso-width-relative:page;mso-height-relative:page;" coordsize="6245860,2564130" o:gfxdata="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OXoKkqOXoKAI6KKKAP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">
                <o:lock v:ext="edit" aspectratio="f"/>
                <v:shape id="Image 52" o:spid="_x0000_s1026" o:spt="75" type="#_x0000_t75" style="position:absolute;left:0;top:0;height:2563903;width:6245457;" filled="f" o:preferrelative="t" stroked="f" coordsize="21600,21600" o:gfxdata="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m4k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" o:title=""/>
                  <o:lock v:ext="edit" aspectratio="f"/>
                </v:shape>
                <v:shape id="Image 53" o:spid="_x0000_s1026" o:spt="75" type="#_x0000_t75" style="position:absolute;left:158548;top:116790;height:2108200;width:5749290;" filled="f" o:preferrelative="t" stroked="f" coordsize="21600,21600" o:gfxdata="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pMUS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0"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6962140</wp:posOffset>
                </wp:positionV>
                <wp:extent cx="6245860" cy="275717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757170"/>
                          <a:chOff x="0" y="0"/>
                          <a:chExt cx="6245860" cy="275717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756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468"/>
                            <a:ext cx="5749290" cy="230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548.2pt;height:217.1pt;width:491.8pt;mso-position-horizontal-relative:page;mso-position-vertical-relative:page;z-index:251665408;mso-width-relative:page;mso-height-relative:page;" coordsize="6245860,2757170" o:gfxdata="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">
                <o:lock v:ext="edit" aspectratio="f"/>
                <v:shape id="Image 55" o:spid="_x0000_s1026" o:spt="75" type="#_x0000_t75" style="position:absolute;left:0;top:0;height:2756935;width:6245457;" filled="f" o:preferrelative="t" stroked="f" coordsize="21600,21600" o:gfxdata="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+QZ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1" o:title=""/>
                  <o:lock v:ext="edit" aspectratio="f"/>
                </v:shape>
                <v:shape id="Image 56" o:spid="_x0000_s1026" o:spt="75" type="#_x0000_t75" style="position:absolute;left:158548;top:116468;height:2301240;width:5749290;" filled="f" o:preferrelative="t" stroked="f" coordsize="21600,21600" o:gfxdata="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4kd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2" o:title=""/>
                  <o:lock v:ext="edit" aspectratio="f"/>
                </v:shape>
              </v:group>
            </w:pict>
          </mc:Fallback>
        </mc:AlternateContent>
      </w:r>
    </w:p>
    <w:p w14:paraId="06C1F405">
      <w:pPr>
        <w:pStyle w:val="6"/>
        <w:spacing w:after="0"/>
        <w:rPr>
          <w:b/>
          <w:sz w:val="17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461F5E5F">
      <w:pPr>
        <w:pStyle w:val="6"/>
        <w:spacing w:before="216"/>
        <w:rPr>
          <w:b/>
        </w:rPr>
      </w:pPr>
    </w:p>
    <w:p w14:paraId="3E4DC21A">
      <w:pPr>
        <w:pStyle w:val="2"/>
      </w:pPr>
      <w:r>
        <w:t>TROUBLESHOOTING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rPr>
          <w:spacing w:val="-2"/>
        </w:rPr>
        <w:t>(ELABORATED)</w:t>
      </w:r>
    </w:p>
    <w:p w14:paraId="2A777C6B">
      <w:pPr>
        <w:pStyle w:val="8"/>
        <w:numPr>
          <w:ilvl w:val="0"/>
          <w:numId w:val="15"/>
        </w:numPr>
        <w:tabs>
          <w:tab w:val="left" w:pos="166"/>
        </w:tabs>
        <w:spacing w:before="140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 xml:space="preserve">Running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connecting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accessing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website.</w:t>
      </w:r>
    </w:p>
    <w:p w14:paraId="2550EBC3">
      <w:pPr>
        <w:pStyle w:val="8"/>
        <w:numPr>
          <w:ilvl w:val="0"/>
          <w:numId w:val="15"/>
        </w:numPr>
        <w:tabs>
          <w:tab w:val="left" w:pos="166"/>
        </w:tabs>
        <w:spacing w:before="136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t2.micro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to avoid</w:t>
      </w:r>
      <w:r>
        <w:rPr>
          <w:spacing w:val="-1"/>
          <w:sz w:val="24"/>
        </w:rPr>
        <w:t xml:space="preserve"> </w:t>
      </w:r>
      <w:r>
        <w:rPr>
          <w:sz w:val="24"/>
        </w:rPr>
        <w:t>free-tier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launch </w:t>
      </w:r>
      <w:r>
        <w:rPr>
          <w:spacing w:val="-2"/>
          <w:sz w:val="24"/>
        </w:rPr>
        <w:t>issues.</w:t>
      </w:r>
    </w:p>
    <w:p w14:paraId="01335403">
      <w:pPr>
        <w:pStyle w:val="8"/>
        <w:numPr>
          <w:ilvl w:val="0"/>
          <w:numId w:val="15"/>
        </w:numPr>
        <w:tabs>
          <w:tab w:val="left" w:pos="166"/>
        </w:tabs>
        <w:spacing w:before="140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correct </w:t>
      </w:r>
      <w:r>
        <w:rPr>
          <w:b/>
          <w:sz w:val="24"/>
        </w:rPr>
        <w:t>region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launching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accessing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instance.</w:t>
      </w:r>
    </w:p>
    <w:p w14:paraId="69D799EF">
      <w:pPr>
        <w:pStyle w:val="8"/>
        <w:numPr>
          <w:ilvl w:val="0"/>
          <w:numId w:val="15"/>
        </w:numPr>
        <w:tabs>
          <w:tab w:val="left" w:pos="166"/>
        </w:tabs>
        <w:spacing w:before="136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inbound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allow:</w:t>
      </w:r>
    </w:p>
    <w:p w14:paraId="5A26D787">
      <w:pPr>
        <w:pStyle w:val="8"/>
        <w:numPr>
          <w:ilvl w:val="1"/>
          <w:numId w:val="15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i/>
          <w:sz w:val="24"/>
        </w:rPr>
      </w:pPr>
      <w:r>
        <w:rPr>
          <w:sz w:val="24"/>
        </w:rPr>
        <w:t>SSH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port </w:t>
      </w:r>
      <w:r>
        <w:rPr>
          <w:b/>
          <w:sz w:val="24"/>
        </w:rPr>
        <w:t>22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IP</w:t>
      </w:r>
    </w:p>
    <w:p w14:paraId="52D53BEC">
      <w:pPr>
        <w:pStyle w:val="8"/>
        <w:numPr>
          <w:ilvl w:val="1"/>
          <w:numId w:val="15"/>
        </w:numPr>
        <w:tabs>
          <w:tab w:val="left" w:pos="743"/>
        </w:tabs>
        <w:spacing w:before="136" w:after="0" w:line="240" w:lineRule="auto"/>
        <w:ind w:left="743" w:right="0" w:hanging="360"/>
        <w:jc w:val="left"/>
        <w:rPr>
          <w:i/>
          <w:sz w:val="24"/>
        </w:rPr>
      </w:pP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80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Anywhere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(0.0.0.0/0)</w:t>
      </w:r>
    </w:p>
    <w:p w14:paraId="485D96C6">
      <w:pPr>
        <w:pStyle w:val="8"/>
        <w:numPr>
          <w:ilvl w:val="0"/>
          <w:numId w:val="15"/>
        </w:numPr>
        <w:tabs>
          <w:tab w:val="left" w:pos="166"/>
        </w:tabs>
        <w:spacing w:before="140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IPv4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address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private </w:t>
      </w:r>
      <w:r>
        <w:rPr>
          <w:spacing w:val="-5"/>
          <w:sz w:val="24"/>
        </w:rPr>
        <w:t>IP.</w:t>
      </w:r>
    </w:p>
    <w:p w14:paraId="1361B6FE">
      <w:pPr>
        <w:pStyle w:val="8"/>
        <w:numPr>
          <w:ilvl w:val="0"/>
          <w:numId w:val="15"/>
        </w:numPr>
        <w:tabs>
          <w:tab w:val="left" w:pos="166"/>
        </w:tabs>
        <w:spacing w:before="137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unable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connect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instance,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 correct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pair (.pem file)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4E699BCF">
      <w:pPr>
        <w:pStyle w:val="8"/>
        <w:numPr>
          <w:ilvl w:val="0"/>
          <w:numId w:val="15"/>
        </w:numPr>
        <w:tabs>
          <w:tab w:val="left" w:pos="166"/>
        </w:tabs>
        <w:spacing w:before="139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 server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webpage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4"/>
          <w:sz w:val="24"/>
        </w:rPr>
        <w:t>load:</w:t>
      </w:r>
    </w:p>
    <w:p w14:paraId="2664B9BC">
      <w:pPr>
        <w:spacing w:before="137"/>
        <w:ind w:left="1463" w:right="0" w:firstLine="0"/>
        <w:jc w:val="left"/>
        <w:rPr>
          <w:i/>
          <w:sz w:val="24"/>
        </w:rPr>
      </w:pPr>
      <w:r>
        <w:rPr>
          <w:i/>
          <w:sz w:val="24"/>
        </w:rPr>
        <w:t>sudo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systemctl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restart</w:t>
      </w:r>
      <w:r>
        <w:rPr>
          <w:i/>
          <w:spacing w:val="-2"/>
          <w:sz w:val="24"/>
        </w:rPr>
        <w:t xml:space="preserve"> httpd</w:t>
      </w:r>
    </w:p>
    <w:p w14:paraId="1B64F9C5">
      <w:pPr>
        <w:pStyle w:val="8"/>
        <w:numPr>
          <w:ilvl w:val="0"/>
          <w:numId w:val="15"/>
        </w:numPr>
        <w:tabs>
          <w:tab w:val="left" w:pos="166"/>
        </w:tabs>
        <w:spacing w:before="139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running:</w:t>
      </w:r>
    </w:p>
    <w:p w14:paraId="49F8B6D3">
      <w:pPr>
        <w:spacing w:before="137"/>
        <w:ind w:left="1463" w:right="0" w:firstLine="0"/>
        <w:jc w:val="left"/>
        <w:rPr>
          <w:i/>
          <w:sz w:val="24"/>
        </w:rPr>
      </w:pPr>
      <w:r>
        <w:rPr>
          <w:i/>
          <w:sz w:val="24"/>
        </w:rPr>
        <w:t>sudo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systemctl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status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httpd</w:t>
      </w:r>
    </w:p>
    <w:p w14:paraId="18C59FB8">
      <w:pPr>
        <w:pStyle w:val="8"/>
        <w:numPr>
          <w:ilvl w:val="0"/>
          <w:numId w:val="15"/>
        </w:numPr>
        <w:tabs>
          <w:tab w:val="left" w:pos="166"/>
        </w:tabs>
        <w:spacing w:before="139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index.html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/var/www/html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directory.</w:t>
      </w:r>
    </w:p>
    <w:p w14:paraId="45931B9D">
      <w:pPr>
        <w:pStyle w:val="8"/>
        <w:numPr>
          <w:ilvl w:val="0"/>
          <w:numId w:val="15"/>
        </w:numPr>
        <w:tabs>
          <w:tab w:val="left" w:pos="166"/>
        </w:tabs>
        <w:spacing w:before="137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sudo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editing or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denied </w:t>
      </w:r>
      <w:r>
        <w:rPr>
          <w:spacing w:val="-2"/>
          <w:sz w:val="24"/>
        </w:rPr>
        <w:t>errors.</w:t>
      </w:r>
    </w:p>
    <w:p w14:paraId="050CC9D1">
      <w:pPr>
        <w:pStyle w:val="8"/>
        <w:numPr>
          <w:ilvl w:val="0"/>
          <w:numId w:val="15"/>
        </w:numPr>
        <w:tabs>
          <w:tab w:val="left" w:pos="166"/>
        </w:tabs>
        <w:spacing w:before="140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properly </w:t>
      </w:r>
      <w:r>
        <w:rPr>
          <w:spacing w:val="-2"/>
          <w:sz w:val="24"/>
        </w:rPr>
        <w:t>using:</w:t>
      </w:r>
    </w:p>
    <w:p w14:paraId="2E66BC06">
      <w:pPr>
        <w:spacing w:before="137"/>
        <w:ind w:left="1463" w:right="0" w:firstLine="0"/>
        <w:jc w:val="left"/>
        <w:rPr>
          <w:i/>
          <w:sz w:val="24"/>
        </w:rPr>
      </w:pPr>
      <w:r>
        <w:rPr>
          <w:i/>
          <w:sz w:val="24"/>
        </w:rPr>
        <w:t>sudo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yum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install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httpd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0"/>
          <w:sz w:val="24"/>
        </w:rPr>
        <w:t>y</w:t>
      </w:r>
    </w:p>
    <w:p w14:paraId="30BDA6A9">
      <w:pPr>
        <w:pStyle w:val="8"/>
        <w:numPr>
          <w:ilvl w:val="0"/>
          <w:numId w:val="15"/>
        </w:numPr>
        <w:tabs>
          <w:tab w:val="left" w:pos="166"/>
        </w:tabs>
        <w:spacing w:before="139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public IP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stopping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instance,</w:t>
      </w:r>
      <w:r>
        <w:rPr>
          <w:spacing w:val="1"/>
          <w:sz w:val="24"/>
        </w:rPr>
        <w:t xml:space="preserve"> </w:t>
      </w: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sz w:val="24"/>
        </w:rPr>
        <w:t>and associate an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Elastic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IP</w:t>
      </w:r>
      <w:r>
        <w:rPr>
          <w:spacing w:val="-5"/>
          <w:sz w:val="24"/>
        </w:rPr>
        <w:t>.</w:t>
      </w:r>
    </w:p>
    <w:p w14:paraId="17727466">
      <w:pPr>
        <w:pStyle w:val="8"/>
        <w:numPr>
          <w:ilvl w:val="0"/>
          <w:numId w:val="15"/>
        </w:numPr>
        <w:tabs>
          <w:tab w:val="left" w:pos="166"/>
        </w:tabs>
        <w:spacing w:before="137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Refresh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or clear</w:t>
      </w:r>
      <w:r>
        <w:rPr>
          <w:spacing w:val="-1"/>
          <w:sz w:val="24"/>
        </w:rPr>
        <w:t xml:space="preserve"> </w:t>
      </w:r>
      <w:r>
        <w:rPr>
          <w:sz w:val="24"/>
        </w:rPr>
        <w:t>cache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making changes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692D546F">
      <w:pPr>
        <w:pStyle w:val="8"/>
        <w:numPr>
          <w:ilvl w:val="0"/>
          <w:numId w:val="15"/>
        </w:numPr>
        <w:tabs>
          <w:tab w:val="left" w:pos="166"/>
        </w:tabs>
        <w:spacing w:before="139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Reboot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if services</w:t>
      </w:r>
      <w:r>
        <w:rPr>
          <w:spacing w:val="-2"/>
          <w:sz w:val="24"/>
        </w:rPr>
        <w:t xml:space="preserve"> </w:t>
      </w:r>
      <w:r>
        <w:rPr>
          <w:sz w:val="24"/>
        </w:rPr>
        <w:t>do 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respond </w:t>
      </w:r>
      <w:r>
        <w:rPr>
          <w:spacing w:val="-2"/>
          <w:sz w:val="24"/>
        </w:rPr>
        <w:t>properly.</w:t>
      </w:r>
    </w:p>
    <w:p w14:paraId="75B895DF">
      <w:pPr>
        <w:pStyle w:val="8"/>
        <w:numPr>
          <w:ilvl w:val="0"/>
          <w:numId w:val="15"/>
        </w:numPr>
        <w:tabs>
          <w:tab w:val="left" w:pos="166"/>
        </w:tabs>
        <w:spacing w:before="137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Double-check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typing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0D7EFBD0">
      <w:pPr>
        <w:pStyle w:val="8"/>
        <w:spacing w:after="0" w:line="240" w:lineRule="auto"/>
        <w:jc w:val="left"/>
        <w:rPr>
          <w:sz w:val="24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682A4286">
      <w:pPr>
        <w:pStyle w:val="2"/>
        <w:spacing w:before="80"/>
      </w:pPr>
      <w:r>
        <w:t>VIVA</w:t>
      </w:r>
      <w:r>
        <w:rPr>
          <w:spacing w:val="-8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ANSWERS</w:t>
      </w:r>
    </w:p>
    <w:p w14:paraId="27198D45">
      <w:pPr>
        <w:pStyle w:val="6"/>
        <w:spacing w:before="275"/>
        <w:rPr>
          <w:b/>
        </w:rPr>
      </w:pPr>
    </w:p>
    <w:p w14:paraId="314549F4">
      <w:pPr>
        <w:pStyle w:val="3"/>
        <w:spacing w:before="1"/>
      </w:pPr>
      <w:r>
        <w:t>Q1.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cloud </w:t>
      </w:r>
      <w:r>
        <w:rPr>
          <w:spacing w:val="-2"/>
        </w:rPr>
        <w:t>computing?</w:t>
      </w:r>
    </w:p>
    <w:p w14:paraId="3E9CDB34">
      <w:pPr>
        <w:pStyle w:val="6"/>
        <w:spacing w:before="136" w:line="360" w:lineRule="auto"/>
        <w:ind w:left="23" w:right="256"/>
      </w:pP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servers,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software over the internet on demand.</w:t>
      </w:r>
    </w:p>
    <w:p w14:paraId="4800AEB1">
      <w:pPr>
        <w:pStyle w:val="3"/>
      </w:pPr>
      <w:r>
        <w:t>Q2.</w:t>
      </w:r>
      <w:r>
        <w:rPr>
          <w:spacing w:val="-1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rPr>
          <w:spacing w:val="-4"/>
        </w:rPr>
        <w:t>AWS?</w:t>
      </w:r>
    </w:p>
    <w:p w14:paraId="55D3395C">
      <w:pPr>
        <w:spacing w:before="140" w:line="360" w:lineRule="auto"/>
        <w:ind w:left="23" w:right="0" w:firstLine="0"/>
        <w:jc w:val="left"/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(AWS)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computing,</w:t>
      </w:r>
      <w:r>
        <w:rPr>
          <w:spacing w:val="-3"/>
          <w:sz w:val="24"/>
        </w:rPr>
        <w:t xml:space="preserve"> </w:t>
      </w:r>
      <w:r>
        <w:rPr>
          <w:sz w:val="24"/>
        </w:rPr>
        <w:t>storage, and networking services.</w:t>
      </w:r>
    </w:p>
    <w:p w14:paraId="111BDC03">
      <w:pPr>
        <w:pStyle w:val="3"/>
      </w:pPr>
      <w:r>
        <w:t>Q3.</w:t>
      </w:r>
      <w:r>
        <w:rPr>
          <w:spacing w:val="-1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rPr>
          <w:spacing w:val="-4"/>
        </w:rPr>
        <w:t>EC2?</w:t>
      </w:r>
    </w:p>
    <w:p w14:paraId="0F7966CC">
      <w:pPr>
        <w:pStyle w:val="6"/>
        <w:spacing w:before="137" w:line="360" w:lineRule="auto"/>
        <w:ind w:left="23" w:right="256"/>
      </w:pPr>
      <w:r>
        <w:t>EC2</w:t>
      </w:r>
      <w:r>
        <w:rPr>
          <w:spacing w:val="-3"/>
        </w:rPr>
        <w:t xml:space="preserve"> </w:t>
      </w:r>
      <w:r>
        <w:t>(Elastic</w:t>
      </w:r>
      <w:r>
        <w:rPr>
          <w:spacing w:val="-4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Cloud)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servers</w:t>
      </w:r>
      <w:r>
        <w:rPr>
          <w:spacing w:val="-4"/>
        </w:rPr>
        <w:t xml:space="preserve"> </w:t>
      </w:r>
      <w:r>
        <w:t xml:space="preserve">called </w:t>
      </w:r>
      <w:r>
        <w:rPr>
          <w:spacing w:val="-2"/>
        </w:rPr>
        <w:t>instances.</w:t>
      </w:r>
    </w:p>
    <w:p w14:paraId="715488B8">
      <w:pPr>
        <w:pStyle w:val="3"/>
      </w:pPr>
      <w:r>
        <w:t>Q4.</w:t>
      </w:r>
      <w:r>
        <w:rPr>
          <w:spacing w:val="-1"/>
        </w:rPr>
        <w:t xml:space="preserve"> </w:t>
      </w:r>
      <w:r>
        <w:t>What is</w:t>
      </w:r>
      <w:r>
        <w:rPr>
          <w:spacing w:val="-2"/>
        </w:rPr>
        <w:t xml:space="preserve"> </w:t>
      </w:r>
      <w:r>
        <w:t xml:space="preserve">an EC2 </w:t>
      </w:r>
      <w:r>
        <w:rPr>
          <w:spacing w:val="-2"/>
        </w:rPr>
        <w:t>instance?</w:t>
      </w:r>
    </w:p>
    <w:p w14:paraId="566466A8">
      <w:pPr>
        <w:pStyle w:val="6"/>
        <w:spacing w:before="139"/>
        <w:ind w:left="23"/>
      </w:pPr>
      <w:r>
        <w:t>An</w:t>
      </w:r>
      <w:r>
        <w:rPr>
          <w:spacing w:val="-1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virtual</w:t>
      </w:r>
      <w:r>
        <w:rPr>
          <w:spacing w:val="-1"/>
        </w:rPr>
        <w:t xml:space="preserve"> </w:t>
      </w:r>
      <w:r>
        <w:t>machine running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 xml:space="preserve">AWS </w:t>
      </w:r>
      <w:r>
        <w:rPr>
          <w:spacing w:val="-2"/>
        </w:rPr>
        <w:t>cloud.</w:t>
      </w:r>
    </w:p>
    <w:p w14:paraId="5172976E">
      <w:pPr>
        <w:pStyle w:val="3"/>
        <w:spacing w:before="137"/>
      </w:pPr>
      <w:r>
        <w:t>Q5.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experiment?</w:t>
      </w:r>
    </w:p>
    <w:p w14:paraId="69D7933D">
      <w:pPr>
        <w:pStyle w:val="6"/>
        <w:spacing w:before="140"/>
        <w:ind w:left="23"/>
      </w:pPr>
      <w:r>
        <w:t>Amazon</w:t>
      </w:r>
      <w:r>
        <w:rPr>
          <w:spacing w:val="-1"/>
        </w:rPr>
        <w:t xml:space="preserve"> </w:t>
      </w:r>
      <w:r>
        <w:t>Linux 2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used.</w:t>
      </w:r>
    </w:p>
    <w:p w14:paraId="3C0D3D85">
      <w:pPr>
        <w:pStyle w:val="3"/>
        <w:spacing w:before="136"/>
      </w:pPr>
      <w:r>
        <w:t>Q6.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web </w:t>
      </w:r>
      <w:r>
        <w:rPr>
          <w:spacing w:val="-2"/>
        </w:rPr>
        <w:t>server?</w:t>
      </w:r>
    </w:p>
    <w:p w14:paraId="7E61F1F0">
      <w:pPr>
        <w:pStyle w:val="6"/>
        <w:spacing w:before="140"/>
        <w:ind w:left="23"/>
      </w:pP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software that</w:t>
      </w:r>
      <w:r>
        <w:rPr>
          <w:spacing w:val="-1"/>
        </w:rPr>
        <w:t xml:space="preserve"> </w:t>
      </w:r>
      <w:r>
        <w:t>delivers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5C460FA8">
      <w:pPr>
        <w:pStyle w:val="3"/>
        <w:spacing w:before="137"/>
      </w:pPr>
      <w:r>
        <w:t>Q7.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rPr>
          <w:spacing w:val="-2"/>
        </w:rPr>
        <w:t>experiment?</w:t>
      </w:r>
    </w:p>
    <w:p w14:paraId="577AEB06">
      <w:pPr>
        <w:pStyle w:val="6"/>
        <w:spacing w:before="139"/>
        <w:ind w:left="23"/>
      </w:pPr>
      <w:r>
        <w:t>Apache</w:t>
      </w:r>
      <w:r>
        <w:rPr>
          <w:spacing w:val="-3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Server (httpd)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used.</w:t>
      </w:r>
    </w:p>
    <w:p w14:paraId="223A3323">
      <w:pPr>
        <w:pStyle w:val="3"/>
        <w:spacing w:before="137"/>
      </w:pPr>
      <w:r>
        <w:t>Q8.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security </w:t>
      </w:r>
      <w:r>
        <w:rPr>
          <w:spacing w:val="-2"/>
        </w:rPr>
        <w:t>group?</w:t>
      </w:r>
    </w:p>
    <w:p w14:paraId="1172B9D0">
      <w:pPr>
        <w:pStyle w:val="6"/>
        <w:spacing w:before="139" w:line="360" w:lineRule="auto"/>
        <w:ind w:left="23"/>
      </w:pPr>
      <w:r>
        <w:t>A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firewall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inbound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outbound</w:t>
      </w:r>
      <w:r>
        <w:rPr>
          <w:spacing w:val="-2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 xml:space="preserve">EC2 </w:t>
      </w:r>
      <w:r>
        <w:rPr>
          <w:spacing w:val="-2"/>
        </w:rPr>
        <w:t>instance.</w:t>
      </w:r>
    </w:p>
    <w:p w14:paraId="270C4655">
      <w:pPr>
        <w:pStyle w:val="3"/>
      </w:pPr>
      <w:r>
        <w:t>Q9.</w:t>
      </w:r>
      <w:r>
        <w:rPr>
          <w:spacing w:val="-1"/>
        </w:rPr>
        <w:t xml:space="preserve"> </w:t>
      </w:r>
      <w:r>
        <w:t>Why is</w:t>
      </w:r>
      <w:r>
        <w:rPr>
          <w:spacing w:val="-1"/>
        </w:rPr>
        <w:t xml:space="preserve"> </w:t>
      </w:r>
      <w:r>
        <w:t xml:space="preserve">port 80 </w:t>
      </w:r>
      <w:r>
        <w:rPr>
          <w:spacing w:val="-2"/>
        </w:rPr>
        <w:t>opened?</w:t>
      </w:r>
    </w:p>
    <w:p w14:paraId="58AEE389">
      <w:pPr>
        <w:pStyle w:val="6"/>
        <w:spacing w:before="137"/>
        <w:ind w:left="23"/>
      </w:pPr>
      <w:r>
        <w:t>Port</w:t>
      </w:r>
      <w:r>
        <w:rPr>
          <w:spacing w:val="-3"/>
        </w:rPr>
        <w:t xml:space="preserve"> </w:t>
      </w:r>
      <w:r>
        <w:t>80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opened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accessing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website.</w:t>
      </w:r>
    </w:p>
    <w:p w14:paraId="31979B8A">
      <w:pPr>
        <w:pStyle w:val="3"/>
        <w:spacing w:before="140"/>
      </w:pPr>
      <w:r>
        <w:t>Q10.</w:t>
      </w:r>
      <w:r>
        <w:rPr>
          <w:spacing w:val="-1"/>
        </w:rPr>
        <w:t xml:space="preserve"> </w:t>
      </w:r>
      <w:r>
        <w:t>Why is</w:t>
      </w:r>
      <w:r>
        <w:rPr>
          <w:spacing w:val="-1"/>
        </w:rPr>
        <w:t xml:space="preserve"> </w:t>
      </w:r>
      <w:r>
        <w:t xml:space="preserve">port 22 </w:t>
      </w:r>
      <w:r>
        <w:rPr>
          <w:spacing w:val="-2"/>
        </w:rPr>
        <w:t>used?</w:t>
      </w:r>
    </w:p>
    <w:p w14:paraId="70AB87F5">
      <w:pPr>
        <w:pStyle w:val="6"/>
        <w:spacing w:before="137"/>
        <w:ind w:left="23"/>
      </w:pPr>
      <w:r>
        <w:t>Port</w:t>
      </w:r>
      <w:r>
        <w:rPr>
          <w:spacing w:val="-1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securely</w:t>
      </w:r>
      <w:r>
        <w:rPr>
          <w:spacing w:val="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EC2 </w:t>
      </w:r>
      <w:r>
        <w:rPr>
          <w:spacing w:val="-2"/>
        </w:rPr>
        <w:t>instance.</w:t>
      </w:r>
    </w:p>
    <w:p w14:paraId="2EE15EDF">
      <w:pPr>
        <w:pStyle w:val="3"/>
        <w:spacing w:before="139"/>
      </w:pPr>
      <w:r>
        <w:t>Q11.</w:t>
      </w:r>
      <w:r>
        <w:rPr>
          <w:spacing w:val="-1"/>
        </w:rPr>
        <w:t xml:space="preserve"> </w:t>
      </w:r>
      <w:r>
        <w:t>What is</w:t>
      </w:r>
      <w:r>
        <w:rPr>
          <w:spacing w:val="-2"/>
        </w:rPr>
        <w:t xml:space="preserve"> </w:t>
      </w:r>
      <w:r>
        <w:t xml:space="preserve">a key </w:t>
      </w:r>
      <w:r>
        <w:rPr>
          <w:spacing w:val="-4"/>
        </w:rPr>
        <w:t>pair?</w:t>
      </w:r>
    </w:p>
    <w:p w14:paraId="61EBAF17">
      <w:pPr>
        <w:pStyle w:val="6"/>
        <w:spacing w:before="137"/>
        <w:ind w:left="23"/>
      </w:pPr>
      <w:r>
        <w:t>A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connecting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EC2 </w:t>
      </w:r>
      <w:r>
        <w:rPr>
          <w:spacing w:val="-2"/>
        </w:rPr>
        <w:t>instance.</w:t>
      </w:r>
    </w:p>
    <w:p w14:paraId="2A5C451B">
      <w:pPr>
        <w:pStyle w:val="3"/>
        <w:spacing w:before="139"/>
      </w:pPr>
      <w:r>
        <w:t>Q12.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address?</w:t>
      </w:r>
    </w:p>
    <w:p w14:paraId="153CD9BF">
      <w:pPr>
        <w:pStyle w:val="6"/>
        <w:spacing w:before="137"/>
        <w:ind w:left="23"/>
      </w:pPr>
      <w:r>
        <w:t>A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internet.</w:t>
      </w:r>
    </w:p>
    <w:p w14:paraId="12A3A639">
      <w:pPr>
        <w:pStyle w:val="3"/>
        <w:spacing w:before="139"/>
      </w:pPr>
      <w:r>
        <w:t>Q13.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Elastic</w:t>
      </w:r>
      <w:r>
        <w:rPr>
          <w:spacing w:val="-1"/>
        </w:rPr>
        <w:t xml:space="preserve"> </w:t>
      </w:r>
      <w:r>
        <w:rPr>
          <w:spacing w:val="-5"/>
        </w:rPr>
        <w:t>IP?</w:t>
      </w:r>
    </w:p>
    <w:p w14:paraId="3F387979">
      <w:pPr>
        <w:pStyle w:val="6"/>
        <w:spacing w:before="137"/>
        <w:ind w:left="23"/>
      </w:pPr>
      <w:r>
        <w:t>An</w:t>
      </w:r>
      <w:r>
        <w:rPr>
          <w:spacing w:val="-2"/>
        </w:rPr>
        <w:t xml:space="preserve"> </w:t>
      </w:r>
      <w:r>
        <w:t>Elastic IP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4"/>
        </w:rPr>
        <w:t>AWS.</w:t>
      </w:r>
    </w:p>
    <w:p w14:paraId="2DBECC4A">
      <w:pPr>
        <w:pStyle w:val="3"/>
        <w:spacing w:before="139"/>
      </w:pPr>
      <w:r>
        <w:t>Q14.</w:t>
      </w:r>
      <w:r>
        <w:rPr>
          <w:spacing w:val="-1"/>
        </w:rPr>
        <w:t xml:space="preserve"> </w:t>
      </w:r>
      <w:r>
        <w:t>Why do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Elastic</w:t>
      </w:r>
      <w:r>
        <w:rPr>
          <w:spacing w:val="-1"/>
        </w:rPr>
        <w:t xml:space="preserve"> </w:t>
      </w:r>
      <w:r>
        <w:rPr>
          <w:spacing w:val="-5"/>
        </w:rPr>
        <w:t>IP?</w:t>
      </w:r>
    </w:p>
    <w:p w14:paraId="1EB964AA">
      <w:pPr>
        <w:pStyle w:val="3"/>
        <w:spacing w:after="0"/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411AB0FD">
      <w:pPr>
        <w:pStyle w:val="6"/>
        <w:spacing w:before="80"/>
        <w:ind w:left="23"/>
      </w:pP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stopped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started.</w:t>
      </w:r>
    </w:p>
    <w:p w14:paraId="3DE04B13">
      <w:pPr>
        <w:pStyle w:val="3"/>
        <w:spacing w:before="136"/>
      </w:pPr>
      <w:r>
        <w:t>Q15.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Apache?</w:t>
      </w:r>
    </w:p>
    <w:p w14:paraId="51ED8B13">
      <w:pPr>
        <w:pStyle w:val="6"/>
        <w:spacing w:before="140"/>
        <w:ind w:left="23"/>
      </w:pPr>
      <w:r>
        <w:rPr>
          <w:spacing w:val="-2"/>
        </w:rPr>
        <w:t>/var/www/html</w:t>
      </w:r>
    </w:p>
    <w:p w14:paraId="59B58019">
      <w:pPr>
        <w:pStyle w:val="3"/>
        <w:spacing w:before="136"/>
      </w:pPr>
      <w:r>
        <w:t>Q16.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group?</w:t>
      </w:r>
    </w:p>
    <w:p w14:paraId="7CAC47DF">
      <w:pPr>
        <w:spacing w:before="140" w:line="360" w:lineRule="auto"/>
        <w:ind w:left="23" w:right="409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browser. </w:t>
      </w:r>
      <w:r>
        <w:rPr>
          <w:b/>
          <w:sz w:val="24"/>
        </w:rPr>
        <w:t xml:space="preserve">Q17. What instance type is used and why? </w:t>
      </w:r>
      <w:r>
        <w:rPr>
          <w:sz w:val="24"/>
        </w:rPr>
        <w:t>t2.micro is used because it is free-tier eligible.</w:t>
      </w:r>
    </w:p>
    <w:p w14:paraId="4CE4C901">
      <w:pPr>
        <w:pStyle w:val="3"/>
        <w:spacing w:line="275" w:lineRule="exact"/>
      </w:pPr>
      <w:r>
        <w:t>Q18.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rPr>
          <w:spacing w:val="-2"/>
        </w:rPr>
        <w:t>Apache?</w:t>
      </w:r>
    </w:p>
    <w:p w14:paraId="5B7A357C">
      <w:pPr>
        <w:pStyle w:val="6"/>
        <w:spacing w:before="139"/>
        <w:ind w:left="23"/>
      </w:pPr>
      <w:r>
        <w:t xml:space="preserve">sudo systemctl start </w:t>
      </w:r>
      <w:r>
        <w:rPr>
          <w:spacing w:val="-2"/>
        </w:rPr>
        <w:t>httpd</w:t>
      </w:r>
    </w:p>
    <w:p w14:paraId="495A9459">
      <w:pPr>
        <w:pStyle w:val="3"/>
        <w:spacing w:before="137"/>
      </w:pPr>
      <w:r>
        <w:t>Q19.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 check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server is</w:t>
      </w:r>
      <w:r>
        <w:rPr>
          <w:spacing w:val="-2"/>
        </w:rPr>
        <w:t xml:space="preserve"> running?</w:t>
      </w:r>
    </w:p>
    <w:p w14:paraId="062122A6">
      <w:pPr>
        <w:pStyle w:val="6"/>
        <w:spacing w:before="139"/>
        <w:ind w:left="23"/>
      </w:pP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 sudo</w:t>
      </w:r>
      <w:r>
        <w:rPr>
          <w:spacing w:val="-1"/>
        </w:rPr>
        <w:t xml:space="preserve"> </w:t>
      </w:r>
      <w:r>
        <w:t>systemctl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rPr>
          <w:spacing w:val="-2"/>
        </w:rPr>
        <w:t>httpd.</w:t>
      </w:r>
    </w:p>
    <w:p w14:paraId="3EB73324">
      <w:pPr>
        <w:pStyle w:val="3"/>
        <w:spacing w:before="137"/>
      </w:pPr>
      <w:r>
        <w:t>Q20.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outcome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experiment?</w:t>
      </w:r>
    </w:p>
    <w:p w14:paraId="4256F5AB">
      <w:pPr>
        <w:pStyle w:val="6"/>
        <w:spacing w:before="140" w:line="360" w:lineRule="auto"/>
        <w:ind w:left="23" w:right="256"/>
        <w:rPr>
          <w:spacing w:val="-2"/>
        </w:rPr>
      </w:pP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hosted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accessed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address.</w:t>
      </w:r>
    </w:p>
    <w:p w14:paraId="5CA8B75A">
      <w:pPr>
        <w:pStyle w:val="6"/>
        <w:spacing w:before="140" w:line="360" w:lineRule="auto"/>
        <w:ind w:left="23" w:right="256"/>
        <w:rPr>
          <w:spacing w:val="-2"/>
        </w:rPr>
      </w:pPr>
    </w:p>
    <w:p w14:paraId="1386C808">
      <w:pPr>
        <w:pStyle w:val="2"/>
      </w:pPr>
      <w:r>
        <w:rPr>
          <w:spacing w:val="-2"/>
        </w:rPr>
        <w:t>RESULT</w:t>
      </w:r>
    </w:p>
    <w:p w14:paraId="4CB0995A">
      <w:pPr>
        <w:pStyle w:val="6"/>
        <w:spacing w:before="41" w:line="276" w:lineRule="auto"/>
        <w:ind w:left="23"/>
      </w:pPr>
      <w:r>
        <w:t>An EC2</w:t>
      </w:r>
      <w:r>
        <w:rPr>
          <w:spacing w:val="22"/>
        </w:rPr>
        <w:t xml:space="preserve"> </w:t>
      </w:r>
      <w:r>
        <w:t>instance</w:t>
      </w:r>
      <w:r>
        <w:rPr>
          <w:spacing w:val="23"/>
        </w:rPr>
        <w:t xml:space="preserve"> </w:t>
      </w:r>
      <w:r>
        <w:t>was successfully</w:t>
      </w:r>
      <w:r>
        <w:rPr>
          <w:spacing w:val="24"/>
        </w:rPr>
        <w:t xml:space="preserve"> </w:t>
      </w:r>
      <w:r>
        <w:t>created, a</w:t>
      </w:r>
      <w:r>
        <w:rPr>
          <w:spacing w:val="23"/>
        </w:rPr>
        <w:t xml:space="preserve"> </w:t>
      </w:r>
      <w:r>
        <w:t>web server was</w:t>
      </w:r>
      <w:r>
        <w:rPr>
          <w:spacing w:val="24"/>
        </w:rPr>
        <w:t xml:space="preserve"> </w:t>
      </w:r>
      <w:r>
        <w:t>installed, port 80 was</w:t>
      </w:r>
      <w:r>
        <w:rPr>
          <w:spacing w:val="24"/>
        </w:rPr>
        <w:t xml:space="preserve"> </w:t>
      </w:r>
      <w:r>
        <w:t>enabled using a security group, and the website was accessed using the public IP address.</w:t>
      </w:r>
    </w:p>
    <w:sectPr>
      <w:pgSz w:w="11920" w:h="16850"/>
      <w:pgMar w:top="1460" w:right="1275" w:bottom="280" w:left="1417" w:header="715" w:footer="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63E7B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913765</wp:posOffset>
              </wp:positionH>
              <wp:positionV relativeFrom="page">
                <wp:posOffset>448945</wp:posOffset>
              </wp:positionV>
              <wp:extent cx="323024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CF532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SASI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INSTITUTE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TECHNOLOGY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.95pt;margin-top:35.35pt;height:13.05pt;width:254.35pt;mso-position-horizontal-relative:page;mso-position-vertical-relative:page;z-index:-251650048;mso-width-relative:page;mso-height-relative:page;" filled="f" stroked="f" coordsize="21600,21600" o:gfxdata="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+&#10;1NH92AAAAAkBAAAPAAAAAAAAAAEAIAAAACIAAABkcnMvZG93bnJldi54bWxQSwECFAAUAAAACACH&#10;TuJA19RCa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ECF532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SASI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INSTITUTE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TECHNOLOGY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5354320</wp:posOffset>
              </wp:positionH>
              <wp:positionV relativeFrom="page">
                <wp:posOffset>441325</wp:posOffset>
              </wp:positionV>
              <wp:extent cx="114173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17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B3A22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CSE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21.6pt;margin-top:34.75pt;height:13.05pt;width:89.9pt;mso-position-horizontal-relative:page;mso-position-vertical-relative:page;z-index:-251649024;mso-width-relative:page;mso-height-relative:page;" filled="f" stroked="f" coordsize="21600,21600" o:gfxdata="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nzrGNkAAAAKAQAADwAAAAAAAAABACAAAAAiAAAAZHJzL2Rvd25yZXYueG1sUEsBAhQAFAAAAAgA&#10;h07iQIj3eL+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1B3A22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CSE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DEPARTMENT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0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16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6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6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7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6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6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6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56" w:hanging="183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0"/>
      <w:numFmt w:val="bullet"/>
      <w:lvlText w:val="•"/>
      <w:lvlJc w:val="left"/>
      <w:pPr>
        <w:ind w:left="16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3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</w:abstractNum>
  <w:abstractNum w:abstractNumId="10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11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</w:abstractNum>
  <w:abstractNum w:abstractNumId="1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84269D"/>
    <w:rsid w:val="522762D7"/>
    <w:rsid w:val="66B35C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41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75" w:lineRule="exact"/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6.jpeg"/><Relationship Id="rId41" Type="http://schemas.openxmlformats.org/officeDocument/2006/relationships/image" Target="media/image35.png"/><Relationship Id="rId40" Type="http://schemas.openxmlformats.org/officeDocument/2006/relationships/image" Target="media/image34.jpe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jpeg"/><Relationship Id="rId37" Type="http://schemas.openxmlformats.org/officeDocument/2006/relationships/image" Target="media/image31.png"/><Relationship Id="rId36" Type="http://schemas.openxmlformats.org/officeDocument/2006/relationships/image" Target="media/image30.jpeg"/><Relationship Id="rId35" Type="http://schemas.openxmlformats.org/officeDocument/2006/relationships/image" Target="media/image29.png"/><Relationship Id="rId34" Type="http://schemas.openxmlformats.org/officeDocument/2006/relationships/image" Target="media/image28.jpeg"/><Relationship Id="rId33" Type="http://schemas.openxmlformats.org/officeDocument/2006/relationships/image" Target="media/image27.png"/><Relationship Id="rId32" Type="http://schemas.openxmlformats.org/officeDocument/2006/relationships/image" Target="media/image26.jpeg"/><Relationship Id="rId31" Type="http://schemas.openxmlformats.org/officeDocument/2006/relationships/image" Target="media/image25.pn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jpeg"/><Relationship Id="rId27" Type="http://schemas.openxmlformats.org/officeDocument/2006/relationships/image" Target="media/image21.png"/><Relationship Id="rId26" Type="http://schemas.openxmlformats.org/officeDocument/2006/relationships/image" Target="media/image20.jpe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jpe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681</Words>
  <Characters>3320</Characters>
  <TotalTime>55</TotalTime>
  <ScaleCrop>false</ScaleCrop>
  <LinksUpToDate>false</LinksUpToDate>
  <CharactersWithSpaces>4018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2026-04-14T09:14:00Z</dcterms:created>
  <dc:creator>Microsoft account</dc:creator>
  <cp:lastModifiedBy>sahithi</cp:lastModifiedBy>
  <dcterms:modified xsi:type="dcterms:W3CDTF">2026-05-01T14:01:08Z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eyJoZGlkIjoiMDEwNzg2MzAzNjYwZjg2MTMzMTVkOWZjMzc4NDg2MjIiLCJ1c2VySWQiOiI1Njc2MTY5NjY0MzgifQ==</vt:lpwstr>
  </property>
  <property fmtid="{D5CDD505-2E9C-101B-9397-08002B2CF9AE}" pid="7" name="KSOProductBuildVer">
    <vt:lpwstr>1033-12.1.0.25242</vt:lpwstr>
  </property>
  <property fmtid="{D5CDD505-2E9C-101B-9397-08002B2CF9AE}" pid="8" name="ICV">
    <vt:lpwstr>E404632C2E23426E8CB2283A964A6ECD_12</vt:lpwstr>
  </property>
</Properties>
</file>