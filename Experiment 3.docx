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D8887">
      <w:pPr>
        <w:pStyle w:val="5"/>
        <w:spacing w:before="120"/>
      </w:pPr>
    </w:p>
    <w:p w14:paraId="0FD187A8">
      <w:pPr>
        <w:spacing w:before="0"/>
        <w:ind w:left="23" w:right="0" w:firstLine="0"/>
        <w:jc w:val="left"/>
        <w:rPr>
          <w:rFonts w:hint="default"/>
          <w:b/>
          <w:spacing w:val="-10"/>
          <w:sz w:val="24"/>
          <w:lang w:val="en-IN"/>
        </w:rPr>
      </w:pPr>
      <w:r>
        <w:rPr>
          <w:b/>
          <w:spacing w:val="-2"/>
          <w:sz w:val="24"/>
        </w:rPr>
        <w:t>EXPERIMENT</w:t>
      </w:r>
      <w:r>
        <w:rPr>
          <w:b/>
          <w:spacing w:val="-10"/>
          <w:sz w:val="24"/>
        </w:rPr>
        <w:t xml:space="preserve"> 3</w:t>
      </w:r>
      <w:r>
        <w:rPr>
          <w:rFonts w:hint="default"/>
          <w:b/>
          <w:spacing w:val="-10"/>
          <w:sz w:val="24"/>
          <w:lang w:val="en-IN"/>
        </w:rPr>
        <w:t xml:space="preserve">                                                                                                                     Date: </w:t>
      </w:r>
    </w:p>
    <w:p w14:paraId="4B45EC14">
      <w:pPr>
        <w:spacing w:before="0"/>
        <w:ind w:left="23" w:right="0" w:firstLine="0"/>
        <w:jc w:val="left"/>
        <w:rPr>
          <w:rFonts w:hint="default"/>
          <w:b/>
          <w:spacing w:val="-10"/>
          <w:sz w:val="24"/>
          <w:lang w:val="en-IN"/>
        </w:rPr>
      </w:pPr>
    </w:p>
    <w:p w14:paraId="4418FF40">
      <w:pPr>
        <w:spacing w:before="41" w:line="278" w:lineRule="auto"/>
        <w:ind w:left="23" w:right="224" w:firstLine="0"/>
        <w:jc w:val="left"/>
        <w:rPr>
          <w:rFonts w:hint="default"/>
          <w:b/>
          <w:sz w:val="24"/>
          <w:lang w:val="en-IN"/>
        </w:rPr>
      </w:pPr>
      <w:r>
        <w:rPr>
          <w:b/>
          <w:sz w:val="24"/>
        </w:rPr>
        <w:t>Install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Box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flavours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Linux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Windows OS on top of Windows 8 or Above</w:t>
      </w:r>
      <w:r>
        <w:rPr>
          <w:rFonts w:hint="default"/>
          <w:b/>
          <w:sz w:val="24"/>
          <w:lang w:val="en-IN"/>
        </w:rPr>
        <w:t>.</w:t>
      </w:r>
    </w:p>
    <w:p w14:paraId="184D609C">
      <w:pPr>
        <w:pStyle w:val="5"/>
        <w:spacing w:before="37"/>
        <w:rPr>
          <w:b/>
        </w:rPr>
      </w:pPr>
    </w:p>
    <w:p w14:paraId="4EC00DC6">
      <w:pPr>
        <w:spacing w:before="0"/>
        <w:ind w:left="23" w:right="0" w:firstLine="0"/>
        <w:jc w:val="left"/>
        <w:rPr>
          <w:sz w:val="24"/>
        </w:rPr>
      </w:pPr>
      <w:r>
        <w:rPr>
          <w:b/>
          <w:spacing w:val="-5"/>
          <w:sz w:val="24"/>
        </w:rPr>
        <w:t>AIM</w:t>
      </w:r>
      <w:r>
        <w:rPr>
          <w:rFonts w:hint="default"/>
          <w:b/>
          <w:spacing w:val="-5"/>
          <w:sz w:val="24"/>
          <w:lang w:val="en-IN"/>
        </w:rPr>
        <w:t xml:space="preserve">: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install</w:t>
      </w:r>
      <w:r>
        <w:rPr>
          <w:spacing w:val="10"/>
          <w:sz w:val="24"/>
        </w:rPr>
        <w:t xml:space="preserve"> </w:t>
      </w:r>
      <w:r>
        <w:rPr>
          <w:b/>
          <w:sz w:val="24"/>
        </w:rPr>
        <w:t>VirtualBox</w:t>
      </w:r>
      <w:r>
        <w:rPr>
          <w:b/>
          <w:spacing w:val="8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7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11"/>
          <w:sz w:val="24"/>
        </w:rPr>
        <w:t xml:space="preserve"> </w:t>
      </w:r>
      <w:r>
        <w:rPr>
          <w:sz w:val="24"/>
        </w:rPr>
        <w:t>on</w:t>
      </w:r>
      <w:r>
        <w:rPr>
          <w:spacing w:val="8"/>
          <w:sz w:val="24"/>
        </w:rPr>
        <w:t xml:space="preserve"> </w:t>
      </w:r>
      <w:r>
        <w:rPr>
          <w:sz w:val="24"/>
        </w:rPr>
        <w:t>Windows</w:t>
      </w:r>
      <w:r>
        <w:rPr>
          <w:spacing w:val="8"/>
          <w:sz w:val="24"/>
        </w:rPr>
        <w:t xml:space="preserve"> </w:t>
      </w:r>
      <w:r>
        <w:rPr>
          <w:sz w:val="24"/>
        </w:rPr>
        <w:t>8</w:t>
      </w:r>
      <w:r>
        <w:rPr>
          <w:spacing w:val="10"/>
          <w:sz w:val="24"/>
        </w:rPr>
        <w:t xml:space="preserve"> </w:t>
      </w:r>
      <w:r>
        <w:rPr>
          <w:sz w:val="24"/>
        </w:rPr>
        <w:t>or</w:t>
      </w:r>
      <w:r>
        <w:rPr>
          <w:spacing w:val="10"/>
          <w:sz w:val="24"/>
        </w:rPr>
        <w:t xml:space="preserve"> </w:t>
      </w:r>
      <w:r>
        <w:rPr>
          <w:sz w:val="24"/>
        </w:rPr>
        <w:t>above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install</w:t>
      </w:r>
    </w:p>
    <w:p w14:paraId="2401602A">
      <w:pPr>
        <w:spacing w:before="43"/>
        <w:ind w:left="23" w:right="0" w:firstLine="0"/>
        <w:jc w:val="both"/>
        <w:rPr>
          <w:sz w:val="24"/>
        </w:rPr>
      </w:pPr>
      <w:r>
        <w:rPr>
          <w:b/>
          <w:sz w:val="24"/>
        </w:rPr>
        <w:t>different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flavours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Linux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Windows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operating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machines.</w:t>
      </w:r>
    </w:p>
    <w:p w14:paraId="182A40DE">
      <w:pPr>
        <w:pStyle w:val="5"/>
        <w:spacing w:before="81"/>
      </w:pPr>
    </w:p>
    <w:p w14:paraId="2867A5A5">
      <w:pPr>
        <w:pStyle w:val="2"/>
      </w:pPr>
      <w:r>
        <w:rPr>
          <w:spacing w:val="-2"/>
        </w:rPr>
        <w:t>REQUIREMENTS</w:t>
      </w:r>
    </w:p>
    <w:p w14:paraId="1A7A2013">
      <w:pPr>
        <w:pStyle w:val="7"/>
        <w:numPr>
          <w:ilvl w:val="0"/>
          <w:numId w:val="1"/>
        </w:numPr>
        <w:tabs>
          <w:tab w:val="left" w:pos="743"/>
        </w:tabs>
        <w:spacing w:before="42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11</w:t>
      </w:r>
      <w:r>
        <w:rPr>
          <w:spacing w:val="-1"/>
          <w:sz w:val="24"/>
        </w:rPr>
        <w:t xml:space="preserve"> </w:t>
      </w:r>
      <w:r>
        <w:rPr>
          <w:sz w:val="24"/>
        </w:rPr>
        <w:t>Operating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5E5FA945">
      <w:pPr>
        <w:pStyle w:val="7"/>
        <w:numPr>
          <w:ilvl w:val="0"/>
          <w:numId w:val="1"/>
        </w:numPr>
        <w:tabs>
          <w:tab w:val="left" w:pos="743"/>
        </w:tabs>
        <w:spacing w:before="43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VirtualBox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VMware</w:t>
      </w:r>
      <w:r>
        <w:rPr>
          <w:spacing w:val="-1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software</w:t>
      </w:r>
    </w:p>
    <w:p w14:paraId="35972011">
      <w:pPr>
        <w:pStyle w:val="7"/>
        <w:numPr>
          <w:ilvl w:val="0"/>
          <w:numId w:val="1"/>
        </w:numPr>
        <w:tabs>
          <w:tab w:val="left" w:pos="743"/>
        </w:tabs>
        <w:spacing w:before="4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ISO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Ubuntu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OS</w:t>
      </w:r>
    </w:p>
    <w:p w14:paraId="3C55C9A1">
      <w:pPr>
        <w:pStyle w:val="7"/>
        <w:numPr>
          <w:ilvl w:val="0"/>
          <w:numId w:val="1"/>
        </w:numPr>
        <w:tabs>
          <w:tab w:val="left" w:pos="743"/>
        </w:tabs>
        <w:spacing w:before="4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Minimum 4 GB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RAM</w:t>
      </w:r>
    </w:p>
    <w:p w14:paraId="0E7CA634">
      <w:pPr>
        <w:pStyle w:val="7"/>
        <w:numPr>
          <w:ilvl w:val="0"/>
          <w:numId w:val="1"/>
        </w:numPr>
        <w:tabs>
          <w:tab w:val="left" w:pos="743"/>
        </w:tabs>
        <w:spacing w:before="41" w:after="0" w:line="240" w:lineRule="auto"/>
        <w:ind w:left="743" w:right="0" w:hanging="360"/>
        <w:jc w:val="left"/>
        <w:rPr>
          <w:sz w:val="24"/>
        </w:rPr>
      </w:pPr>
      <w:r>
        <w:rPr>
          <w:sz w:val="24"/>
        </w:rPr>
        <w:t>Virtualization</w:t>
      </w:r>
      <w:r>
        <w:rPr>
          <w:spacing w:val="-2"/>
          <w:sz w:val="24"/>
        </w:rPr>
        <w:t xml:space="preserve"> </w:t>
      </w:r>
      <w:r>
        <w:rPr>
          <w:sz w:val="24"/>
        </w:rPr>
        <w:t>enabled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4"/>
          <w:sz w:val="24"/>
        </w:rPr>
        <w:t>BIOS</w:t>
      </w:r>
    </w:p>
    <w:p w14:paraId="4B45817F">
      <w:pPr>
        <w:pStyle w:val="5"/>
        <w:spacing w:before="83"/>
      </w:pPr>
    </w:p>
    <w:p w14:paraId="6E81CD39">
      <w:pPr>
        <w:pStyle w:val="2"/>
        <w:spacing w:before="1"/>
      </w:pPr>
      <w:r>
        <w:t>THEORY</w:t>
      </w:r>
      <w:r>
        <w:rPr>
          <w:spacing w:val="-5"/>
        </w:rPr>
        <w:t xml:space="preserve"> </w:t>
      </w:r>
      <w:r>
        <w:t>(BASIC</w:t>
      </w:r>
      <w:r>
        <w:rPr>
          <w:spacing w:val="-4"/>
        </w:rPr>
        <w:t xml:space="preserve"> </w:t>
      </w:r>
      <w:r>
        <w:rPr>
          <w:spacing w:val="-2"/>
        </w:rPr>
        <w:t>EXPLANATION)</w:t>
      </w:r>
    </w:p>
    <w:p w14:paraId="4FBF745B">
      <w:pPr>
        <w:spacing w:before="40" w:line="276" w:lineRule="auto"/>
        <w:ind w:left="23" w:right="122" w:firstLine="0"/>
        <w:jc w:val="both"/>
        <w:rPr>
          <w:sz w:val="24"/>
        </w:rPr>
      </w:pPr>
      <w:r>
        <w:rPr>
          <w:sz w:val="24"/>
        </w:rPr>
        <w:t xml:space="preserve">Virtualization is a technology that allows </w:t>
      </w:r>
      <w:r>
        <w:rPr>
          <w:b/>
          <w:sz w:val="24"/>
        </w:rPr>
        <w:t xml:space="preserve">multiple operating systems to run on a single </w:t>
      </w:r>
      <w:r>
        <w:rPr>
          <w:b/>
          <w:spacing w:val="-2"/>
          <w:sz w:val="24"/>
        </w:rPr>
        <w:t>computer</w:t>
      </w:r>
      <w:r>
        <w:rPr>
          <w:spacing w:val="-2"/>
          <w:sz w:val="24"/>
        </w:rPr>
        <w:t>.</w:t>
      </w:r>
    </w:p>
    <w:p w14:paraId="59A260C9">
      <w:pPr>
        <w:pStyle w:val="5"/>
        <w:spacing w:before="2" w:line="276" w:lineRule="auto"/>
        <w:ind w:left="23" w:right="119"/>
        <w:jc w:val="both"/>
      </w:pPr>
      <w:r>
        <w:t>VirtualBox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VMware</w:t>
      </w:r>
      <w:r>
        <w:rPr>
          <w:spacing w:val="40"/>
        </w:rPr>
        <w:t xml:space="preserve"> </w:t>
      </w:r>
      <w:r>
        <w:t>creates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b/>
        </w:rPr>
        <w:t>virtual</w:t>
      </w:r>
      <w:r>
        <w:rPr>
          <w:b/>
          <w:spacing w:val="40"/>
        </w:rPr>
        <w:t xml:space="preserve"> </w:t>
      </w:r>
      <w:r>
        <w:rPr>
          <w:b/>
        </w:rPr>
        <w:t>machine</w:t>
      </w:r>
      <w:r>
        <w:t>,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behaves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real</w:t>
      </w:r>
      <w:r>
        <w:rPr>
          <w:spacing w:val="40"/>
        </w:rPr>
        <w:t xml:space="preserve"> </w:t>
      </w:r>
      <w:r>
        <w:t>computer. The</w:t>
      </w:r>
      <w:r>
        <w:rPr>
          <w:spacing w:val="-8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OS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called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b/>
        </w:rPr>
        <w:t>Host</w:t>
      </w:r>
      <w:r>
        <w:rPr>
          <w:b/>
          <w:spacing w:val="-7"/>
        </w:rPr>
        <w:t xml:space="preserve"> </w:t>
      </w:r>
      <w:r>
        <w:rPr>
          <w:b/>
        </w:rPr>
        <w:t>OS</w:t>
      </w:r>
      <w:r>
        <w:t>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OS</w:t>
      </w:r>
      <w:r>
        <w:rPr>
          <w:spacing w:val="-4"/>
        </w:rPr>
        <w:t xml:space="preserve"> </w:t>
      </w:r>
      <w:r>
        <w:t>installed</w:t>
      </w:r>
      <w:r>
        <w:rPr>
          <w:spacing w:val="-7"/>
        </w:rPr>
        <w:t xml:space="preserve"> </w:t>
      </w:r>
      <w:r>
        <w:t>inside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called the </w:t>
      </w:r>
      <w:r>
        <w:rPr>
          <w:b/>
        </w:rPr>
        <w:t>Guest OS</w:t>
      </w:r>
      <w:r>
        <w:t>.</w:t>
      </w:r>
    </w:p>
    <w:p w14:paraId="64C3A0C4">
      <w:pPr>
        <w:pStyle w:val="5"/>
      </w:pPr>
    </w:p>
    <w:p w14:paraId="404808ED">
      <w:pPr>
        <w:pStyle w:val="5"/>
        <w:spacing w:before="123"/>
      </w:pPr>
    </w:p>
    <w:p w14:paraId="00CCF4BF">
      <w:pPr>
        <w:pStyle w:val="2"/>
      </w:pPr>
      <w:r>
        <w:rPr>
          <w:spacing w:val="-2"/>
        </w:rPr>
        <w:t>PROCEDURE:</w:t>
      </w:r>
    </w:p>
    <w:p w14:paraId="7D086966">
      <w:pPr>
        <w:pStyle w:val="5"/>
        <w:spacing w:before="82"/>
        <w:ind w:left="23"/>
        <w:jc w:val="both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1:</w:t>
      </w:r>
      <w:r>
        <w:rPr>
          <w:b/>
          <w:spacing w:val="-4"/>
        </w:rPr>
        <w:t xml:space="preserve"> </w:t>
      </w:r>
      <w:r>
        <w:t>Run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VirtualBox</w:t>
      </w:r>
      <w:r>
        <w:rPr>
          <w:spacing w:val="-1"/>
        </w:rPr>
        <w:t xml:space="preserve"> </w:t>
      </w:r>
      <w:r>
        <w:t>setups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“Next”</w:t>
      </w:r>
      <w:r>
        <w:rPr>
          <w:spacing w:val="-2"/>
        </w:rPr>
        <w:t xml:space="preserve"> option.</w:t>
      </w:r>
    </w:p>
    <w:p w14:paraId="651AF9B9">
      <w:pPr>
        <w:pStyle w:val="5"/>
        <w:spacing w:before="21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1874520</wp:posOffset>
            </wp:positionH>
            <wp:positionV relativeFrom="paragraph">
              <wp:posOffset>173990</wp:posOffset>
            </wp:positionV>
            <wp:extent cx="3827145" cy="281114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321" cy="2811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34113A">
      <w:pPr>
        <w:pStyle w:val="5"/>
        <w:spacing w:after="0"/>
        <w:rPr>
          <w:sz w:val="20"/>
        </w:rPr>
        <w:sectPr>
          <w:headerReference r:id="rId5" w:type="default"/>
          <w:type w:val="continuous"/>
          <w:pgSz w:w="11920" w:h="16850"/>
          <w:pgMar w:top="1440" w:right="1080" w:bottom="1440" w:left="1080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pgNumType w:start="1"/>
          <w:cols w:space="720" w:num="1"/>
        </w:sectPr>
      </w:pPr>
      <w:bookmarkStart w:id="0" w:name="_GoBack"/>
      <w:bookmarkEnd w:id="0"/>
    </w:p>
    <w:p w14:paraId="3AFD25F6">
      <w:pPr>
        <w:pStyle w:val="5"/>
        <w:spacing w:before="80"/>
        <w:ind w:left="23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2:</w:t>
      </w:r>
      <w:r>
        <w:rPr>
          <w:b/>
          <w:spacing w:val="-2"/>
        </w:rPr>
        <w:t xml:space="preserve"> </w:t>
      </w:r>
      <w:r>
        <w:t>Repeat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“Next” option</w:t>
      </w:r>
      <w:r>
        <w:rPr>
          <w:spacing w:val="-1"/>
        </w:rPr>
        <w:t xml:space="preserve"> </w:t>
      </w:r>
      <w:r>
        <w:t>and Finally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option </w:t>
      </w:r>
      <w:r>
        <w:rPr>
          <w:spacing w:val="-2"/>
        </w:rPr>
        <w:t>“Install”</w:t>
      </w:r>
    </w:p>
    <w:p w14:paraId="5CFFBE72">
      <w:pPr>
        <w:pStyle w:val="5"/>
        <w:spacing w:before="22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1988820</wp:posOffset>
            </wp:positionH>
            <wp:positionV relativeFrom="paragraph">
              <wp:posOffset>175260</wp:posOffset>
            </wp:positionV>
            <wp:extent cx="3624580" cy="269176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321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1972310</wp:posOffset>
            </wp:positionH>
            <wp:positionV relativeFrom="paragraph">
              <wp:posOffset>3023235</wp:posOffset>
            </wp:positionV>
            <wp:extent cx="3579495" cy="255587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9436" cy="2555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1864995</wp:posOffset>
            </wp:positionH>
            <wp:positionV relativeFrom="paragraph">
              <wp:posOffset>5770245</wp:posOffset>
            </wp:positionV>
            <wp:extent cx="3873500" cy="261937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337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D2286">
      <w:pPr>
        <w:pStyle w:val="5"/>
        <w:spacing w:before="4"/>
        <w:rPr>
          <w:sz w:val="19"/>
        </w:rPr>
      </w:pPr>
    </w:p>
    <w:p w14:paraId="3D967E43">
      <w:pPr>
        <w:pStyle w:val="5"/>
        <w:spacing w:before="46"/>
        <w:rPr>
          <w:sz w:val="20"/>
        </w:rPr>
      </w:pPr>
    </w:p>
    <w:p w14:paraId="3907843D">
      <w:pPr>
        <w:pStyle w:val="5"/>
        <w:spacing w:after="0"/>
        <w:rPr>
          <w:sz w:val="20"/>
        </w:rPr>
        <w:sectPr>
          <w:pgSz w:w="11920" w:h="16850"/>
          <w:pgMar w:top="1440" w:right="1080" w:bottom="1440" w:left="1080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5D8AAB7B">
      <w:pPr>
        <w:pStyle w:val="5"/>
        <w:spacing w:before="80"/>
        <w:ind w:left="23"/>
      </w:pPr>
      <w:r>
        <w:rPr>
          <w:b/>
        </w:rPr>
        <w:t>Step</w:t>
      </w:r>
      <w:r>
        <w:rPr>
          <w:b/>
          <w:spacing w:val="-4"/>
        </w:rPr>
        <w:t xml:space="preserve"> </w:t>
      </w:r>
      <w:r>
        <w:rPr>
          <w:b/>
        </w:rPr>
        <w:t>3:</w:t>
      </w:r>
      <w:r>
        <w:rPr>
          <w:b/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t>“Ubuntu”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in “Oracle</w:t>
      </w:r>
      <w:r>
        <w:rPr>
          <w:spacing w:val="-1"/>
        </w:rPr>
        <w:t xml:space="preserve"> </w:t>
      </w:r>
      <w:r>
        <w:t>VM</w:t>
      </w:r>
      <w:r>
        <w:rPr>
          <w:spacing w:val="-3"/>
        </w:rPr>
        <w:t xml:space="preserve"> </w:t>
      </w:r>
      <w:r>
        <w:t>VirtualBox”,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rPr>
          <w:spacing w:val="-5"/>
        </w:rPr>
        <w:t>the</w:t>
      </w:r>
    </w:p>
    <w:p w14:paraId="1EE773B2">
      <w:pPr>
        <w:pStyle w:val="5"/>
        <w:ind w:left="23"/>
      </w:pPr>
      <w:r>
        <w:t>Oracle</w:t>
      </w:r>
      <w:r>
        <w:rPr>
          <w:spacing w:val="-2"/>
        </w:rPr>
        <w:t xml:space="preserve"> </w:t>
      </w:r>
      <w:r>
        <w:t>VM</w:t>
      </w:r>
      <w:r>
        <w:rPr>
          <w:spacing w:val="-3"/>
        </w:rPr>
        <w:t xml:space="preserve"> </w:t>
      </w:r>
      <w:r>
        <w:t xml:space="preserve">VirtualBox </w:t>
      </w:r>
      <w:r>
        <w:rPr>
          <w:spacing w:val="-2"/>
        </w:rPr>
        <w:t>Manager</w:t>
      </w:r>
    </w:p>
    <w:p w14:paraId="4418BC0B">
      <w:pPr>
        <w:pStyle w:val="5"/>
        <w:spacing w:before="22"/>
        <w:rPr>
          <w:rFonts w:hint="default"/>
          <w:sz w:val="20"/>
          <w:lang w:val="en-IN"/>
        </w:rPr>
      </w:pPr>
      <w:r>
        <w:rPr>
          <w:rFonts w:hint="default"/>
          <w:sz w:val="20"/>
          <w:lang w:val="en-IN"/>
        </w:rPr>
        <w:t xml:space="preserve">                                    </w:t>
      </w:r>
      <w:r>
        <w:rPr>
          <w:rFonts w:hint="default"/>
          <w:sz w:val="20"/>
          <w:lang w:val="en-IN"/>
        </w:rPr>
        <w:drawing>
          <wp:inline distT="0" distB="0" distL="114300" distR="114300">
            <wp:extent cx="3418840" cy="2489200"/>
            <wp:effectExtent l="0" t="0" r="10160" b="10160"/>
            <wp:docPr id="32" name="Picture 32" descr="Screenshot 2026-03-23 220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Screenshot 2026-03-23 22063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6E6B">
      <w:pPr>
        <w:spacing w:before="240"/>
        <w:ind w:left="23" w:right="0" w:firstLine="0"/>
        <w:jc w:val="left"/>
        <w:rPr>
          <w:spacing w:val="-2"/>
          <w:sz w:val="24"/>
        </w:rPr>
      </w:pPr>
      <w:r>
        <w:rPr>
          <w:b/>
          <w:sz w:val="24"/>
        </w:rPr>
        <w:t>Step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machine</w:t>
      </w:r>
    </w:p>
    <w:p w14:paraId="7586DDE3">
      <w:pPr>
        <w:pStyle w:val="5"/>
        <w:spacing w:before="22"/>
        <w:rPr>
          <w:rFonts w:hint="default"/>
          <w:sz w:val="20"/>
          <w:lang w:val="en-IN"/>
        </w:rPr>
      </w:pPr>
      <w:r>
        <w:rPr>
          <w:rFonts w:hint="default"/>
          <w:sz w:val="20"/>
          <w:lang w:val="en-IN"/>
        </w:rPr>
        <w:t xml:space="preserve">                                    </w:t>
      </w:r>
      <w:r>
        <w:rPr>
          <w:rFonts w:hint="default"/>
          <w:sz w:val="20"/>
          <w:lang w:val="en-IN"/>
        </w:rPr>
        <w:drawing>
          <wp:inline distT="0" distB="0" distL="114300" distR="114300">
            <wp:extent cx="3469640" cy="2351405"/>
            <wp:effectExtent l="0" t="0" r="5080" b="10795"/>
            <wp:docPr id="33" name="Picture 33" descr="Screenshot 2026-03-23 22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Screenshot 2026-03-23 22100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964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4D21">
      <w:pPr>
        <w:spacing w:before="250"/>
        <w:ind w:left="23" w:right="0" w:firstLine="0"/>
        <w:jc w:val="left"/>
        <w:rPr>
          <w:spacing w:val="-4"/>
          <w:sz w:val="24"/>
        </w:rPr>
      </w:pPr>
      <w:r>
        <w:rPr>
          <w:b/>
          <w:sz w:val="24"/>
        </w:rPr>
        <w:t>Step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memory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size</w:t>
      </w:r>
    </w:p>
    <w:p w14:paraId="6E5410B4">
      <w:pPr>
        <w:spacing w:before="250"/>
        <w:ind w:left="23" w:right="0" w:firstLine="0"/>
        <w:jc w:val="left"/>
        <w:rPr>
          <w:spacing w:val="-4"/>
          <w:sz w:val="24"/>
        </w:rPr>
      </w:pPr>
    </w:p>
    <w:p w14:paraId="4E08DB77">
      <w:pPr>
        <w:pStyle w:val="5"/>
        <w:spacing w:before="22"/>
        <w:rPr>
          <w:rFonts w:hint="default"/>
          <w:sz w:val="20"/>
          <w:lang w:val="en-IN"/>
        </w:rPr>
      </w:pPr>
      <w:r>
        <w:rPr>
          <w:rFonts w:hint="default"/>
          <w:sz w:val="20"/>
          <w:lang w:val="en-IN"/>
        </w:rPr>
        <w:t xml:space="preserve">                                    </w:t>
      </w:r>
      <w:r>
        <w:rPr>
          <w:rFonts w:hint="default"/>
          <w:sz w:val="20"/>
          <w:lang w:val="en-IN"/>
        </w:rPr>
        <w:drawing>
          <wp:inline distT="0" distB="0" distL="114300" distR="114300">
            <wp:extent cx="3480435" cy="2524125"/>
            <wp:effectExtent l="0" t="0" r="9525" b="5715"/>
            <wp:docPr id="34" name="Picture 34" descr="Screenshot 2026-03-23 221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Screenshot 2026-03-23 22110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22B8">
      <w:pPr>
        <w:pStyle w:val="5"/>
        <w:spacing w:after="0"/>
        <w:rPr>
          <w:sz w:val="20"/>
        </w:rPr>
        <w:sectPr>
          <w:pgSz w:w="11920" w:h="16850"/>
          <w:pgMar w:top="1440" w:right="1080" w:bottom="1440" w:left="1080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1C1BF6C0">
      <w:pPr>
        <w:pStyle w:val="5"/>
      </w:pPr>
    </w:p>
    <w:p w14:paraId="666CB19E">
      <w:pPr>
        <w:pStyle w:val="5"/>
        <w:spacing w:before="79"/>
      </w:pPr>
    </w:p>
    <w:p w14:paraId="38A9B338">
      <w:pPr>
        <w:spacing w:before="1"/>
        <w:ind w:left="23" w:right="0" w:firstLine="0"/>
        <w:jc w:val="left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6: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>hard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drive</w:t>
      </w:r>
    </w:p>
    <w:p w14:paraId="5E5BC020">
      <w:pPr>
        <w:pStyle w:val="5"/>
        <w:ind w:left="23"/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7:</w:t>
      </w:r>
      <w:r>
        <w:rPr>
          <w:b/>
          <w:spacing w:val="-7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of hardware</w:t>
      </w:r>
      <w:r>
        <w:rPr>
          <w:spacing w:val="-5"/>
        </w:rPr>
        <w:t xml:space="preserve"> </w:t>
      </w:r>
      <w:r>
        <w:rPr>
          <w:spacing w:val="-4"/>
        </w:rPr>
        <w:t>file</w:t>
      </w:r>
    </w:p>
    <w:p w14:paraId="655688A1">
      <w:pPr>
        <w:pStyle w:val="5"/>
        <w:ind w:left="23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8:</w:t>
      </w:r>
      <w:r>
        <w:rPr>
          <w:b/>
          <w:spacing w:val="-6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of storage</w:t>
      </w:r>
      <w:r>
        <w:rPr>
          <w:spacing w:val="-7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hard</w:t>
      </w:r>
      <w:r>
        <w:rPr>
          <w:spacing w:val="1"/>
        </w:rPr>
        <w:t xml:space="preserve"> </w:t>
      </w:r>
      <w:r>
        <w:rPr>
          <w:spacing w:val="-2"/>
        </w:rPr>
        <w:t>drive</w:t>
      </w:r>
    </w:p>
    <w:p w14:paraId="7615DB58">
      <w:pPr>
        <w:pStyle w:val="5"/>
        <w:ind w:left="23"/>
        <w:rPr>
          <w:spacing w:val="-4"/>
        </w:rPr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9:</w:t>
      </w:r>
      <w:r>
        <w:rPr>
          <w:b/>
          <w:spacing w:val="-7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of virtual</w:t>
      </w:r>
      <w:r>
        <w:rPr>
          <w:spacing w:val="-1"/>
        </w:rPr>
        <w:t xml:space="preserve"> </w:t>
      </w:r>
      <w:r>
        <w:t>hard</w:t>
      </w:r>
      <w:r>
        <w:rPr>
          <w:spacing w:val="-1"/>
        </w:rPr>
        <w:t xml:space="preserve"> </w:t>
      </w:r>
      <w:r>
        <w:rPr>
          <w:spacing w:val="-4"/>
        </w:rPr>
        <w:t>drive</w:t>
      </w:r>
    </w:p>
    <w:p w14:paraId="23F271FE">
      <w:pPr>
        <w:pStyle w:val="5"/>
        <w:ind w:left="23"/>
        <w:rPr>
          <w:spacing w:val="-4"/>
        </w:rPr>
      </w:pPr>
    </w:p>
    <w:p w14:paraId="272E1E02">
      <w:pPr>
        <w:pStyle w:val="5"/>
        <w:ind w:left="23"/>
        <w:rPr>
          <w:spacing w:val="-4"/>
        </w:rPr>
      </w:pPr>
    </w:p>
    <w:p w14:paraId="62B5FD48">
      <w:pPr>
        <w:pStyle w:val="5"/>
        <w:spacing w:before="22"/>
        <w:rPr>
          <w:rFonts w:hint="default"/>
          <w:sz w:val="20"/>
          <w:lang w:val="en-IN"/>
        </w:rPr>
      </w:pPr>
      <w:r>
        <w:rPr>
          <w:rFonts w:hint="default"/>
          <w:sz w:val="20"/>
          <w:lang w:val="en-IN"/>
        </w:rPr>
        <w:t xml:space="preserve">                                                             </w:t>
      </w:r>
      <w:r>
        <w:rPr>
          <w:rFonts w:hint="default"/>
          <w:sz w:val="20"/>
          <w:lang w:val="en-IN"/>
        </w:rPr>
        <w:tab/>
        <w:t/>
      </w:r>
      <w:r>
        <w:rPr>
          <w:rFonts w:hint="default"/>
          <w:sz w:val="20"/>
          <w:lang w:val="en-IN"/>
        </w:rPr>
        <w:tab/>
        <w:t/>
      </w:r>
      <w:r>
        <w:rPr>
          <w:rFonts w:hint="default"/>
          <w:sz w:val="20"/>
          <w:lang w:val="en-IN"/>
        </w:rPr>
        <w:tab/>
        <w:t/>
      </w:r>
      <w:r>
        <w:rPr>
          <w:rFonts w:hint="default"/>
          <w:sz w:val="20"/>
          <w:lang w:val="en-IN"/>
        </w:rPr>
        <w:tab/>
        <w:t/>
      </w:r>
      <w:r>
        <w:rPr>
          <w:rFonts w:hint="default"/>
          <w:sz w:val="20"/>
          <w:lang w:val="en-IN"/>
        </w:rPr>
        <w:tab/>
        <w:t/>
      </w:r>
      <w:r>
        <w:rPr>
          <w:rFonts w:hint="default"/>
          <w:sz w:val="20"/>
          <w:lang w:val="en-IN"/>
        </w:rPr>
        <w:tab/>
        <w:t xml:space="preserve"> </w:t>
      </w:r>
      <w:r>
        <w:rPr>
          <w:rFonts w:hint="default"/>
          <w:sz w:val="20"/>
          <w:lang w:val="en-IN"/>
        </w:rPr>
        <w:tab/>
        <w:t/>
      </w:r>
      <w:r>
        <w:rPr>
          <w:rFonts w:hint="default"/>
          <w:sz w:val="20"/>
          <w:lang w:val="en-IN"/>
        </w:rPr>
        <w:tab/>
      </w:r>
      <w:r>
        <w:rPr>
          <w:rFonts w:hint="default"/>
          <w:sz w:val="20"/>
          <w:lang w:val="en-IN"/>
        </w:rPr>
        <w:drawing>
          <wp:inline distT="0" distB="0" distL="114300" distR="114300">
            <wp:extent cx="4491990" cy="3042285"/>
            <wp:effectExtent l="0" t="0" r="3810" b="5715"/>
            <wp:docPr id="35" name="Picture 35" descr="Screenshot 2026-03-23 221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Screenshot 2026-03-23 2212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199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0"/>
          <w:lang w:val="en-IN"/>
        </w:rPr>
        <w:t xml:space="preserve">     </w:t>
      </w:r>
    </w:p>
    <w:p w14:paraId="10E3E439">
      <w:pPr>
        <w:pStyle w:val="5"/>
        <w:rPr>
          <w:sz w:val="20"/>
        </w:rPr>
      </w:pPr>
    </w:p>
    <w:p w14:paraId="2932ECFB">
      <w:pPr>
        <w:pStyle w:val="5"/>
        <w:spacing w:before="97"/>
        <w:rPr>
          <w:rFonts w:hint="default"/>
          <w:sz w:val="20"/>
          <w:lang w:val="en-IN"/>
        </w:rPr>
      </w:pPr>
      <w:r>
        <w:rPr>
          <w:rFonts w:hint="default"/>
          <w:sz w:val="20"/>
          <w:lang w:val="en-IN"/>
        </w:rPr>
        <w:t xml:space="preserve">                </w: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6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7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8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39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4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       </w:t>
      </w:r>
      <w:r>
        <w:rPr>
          <w:rFonts w:hint="default" w:ascii="SimSun" w:hAnsi="SimSun" w:eastAsia="SimSun" w:cs="SimSun"/>
          <w:sz w:val="24"/>
          <w:szCs w:val="24"/>
          <w:lang w:val="en-IN"/>
        </w:rPr>
        <w:tab/>
        <w:t/>
      </w:r>
      <w:r>
        <w:rPr>
          <w:rFonts w:hint="default" w:ascii="SimSun" w:hAnsi="SimSun" w:eastAsia="SimSun" w:cs="SimSun"/>
          <w:sz w:val="24"/>
          <w:szCs w:val="24"/>
          <w:lang w:val="en-IN"/>
        </w:rPr>
        <w:tab/>
        <w:t/>
      </w:r>
      <w:r>
        <w:rPr>
          <w:rFonts w:hint="default" w:ascii="SimSun" w:hAnsi="SimSun" w:eastAsia="SimSun" w:cs="SimSun"/>
          <w:sz w:val="24"/>
          <w:szCs w:val="24"/>
          <w:lang w:val="en-IN"/>
        </w:rPr>
        <w:tab/>
        <w:t/>
      </w:r>
      <w:r>
        <w:rPr>
          <w:rFonts w:hint="default" w:ascii="SimSun" w:hAnsi="SimSun" w:eastAsia="SimSun" w:cs="SimSun"/>
          <w:sz w:val="24"/>
          <w:szCs w:val="24"/>
          <w:lang w:val="en-IN"/>
        </w:rPr>
        <w:tab/>
        <w:t xml:space="preserve">  </w:t>
      </w:r>
      <w:r>
        <w:rPr>
          <w:rFonts w:hint="default" w:ascii="SimSun" w:hAnsi="SimSun" w:eastAsia="SimSun" w:cs="SimSun"/>
          <w:sz w:val="24"/>
          <w:szCs w:val="24"/>
          <w:lang w:val="en-IN"/>
        </w:rPr>
        <w:tab/>
      </w:r>
      <w:r>
        <w:rPr>
          <w:rFonts w:hint="default"/>
          <w:sz w:val="20"/>
          <w:lang w:val="en-IN"/>
        </w:rPr>
        <w:drawing>
          <wp:inline distT="0" distB="0" distL="114300" distR="114300">
            <wp:extent cx="4595495" cy="2762250"/>
            <wp:effectExtent l="0" t="0" r="6985" b="11430"/>
            <wp:docPr id="40" name="Picture 40" descr="d48e5dc8-3a54-4e3c-8e51-3e5e352fe3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d48e5dc8-3a54-4e3c-8e51-3e5e352fe3c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D541">
      <w:pPr>
        <w:pStyle w:val="5"/>
        <w:spacing w:before="19"/>
      </w:pPr>
    </w:p>
    <w:p w14:paraId="166CB838">
      <w:pPr>
        <w:pStyle w:val="5"/>
        <w:ind w:left="23"/>
      </w:pPr>
      <w:r>
        <w:rPr>
          <w:b/>
        </w:rPr>
        <w:t>Step</w:t>
      </w:r>
      <w:r>
        <w:rPr>
          <w:b/>
          <w:spacing w:val="-10"/>
        </w:rPr>
        <w:t xml:space="preserve"> </w:t>
      </w:r>
      <w:r>
        <w:rPr>
          <w:b/>
        </w:rPr>
        <w:t>10:</w:t>
      </w:r>
      <w:r>
        <w:rPr>
          <w:b/>
          <w:spacing w:val="-7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“Settings”</w:t>
      </w:r>
    </w:p>
    <w:p w14:paraId="7CFB4EAA">
      <w:pPr>
        <w:pStyle w:val="5"/>
        <w:spacing w:after="0"/>
        <w:sectPr>
          <w:pgSz w:w="11920" w:h="16850"/>
          <w:pgMar w:top="1440" w:right="1080" w:bottom="1440" w:left="1080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41197845">
      <w:pPr>
        <w:pStyle w:val="5"/>
        <w:spacing w:before="11"/>
        <w:rPr>
          <w:sz w:val="6"/>
        </w:rPr>
      </w:pPr>
    </w:p>
    <w:p w14:paraId="6BC63BD6">
      <w:pPr>
        <w:pStyle w:val="5"/>
        <w:ind w:left="1544"/>
        <w:rPr>
          <w:rFonts w:hint="default"/>
          <w:sz w:val="20"/>
          <w:lang w:val="en-IN"/>
        </w:rPr>
      </w:pPr>
      <w:r>
        <w:rPr>
          <w:rFonts w:hint="default"/>
          <w:sz w:val="20"/>
          <w:lang w:val="en-IN"/>
        </w:rPr>
        <w:drawing>
          <wp:inline distT="0" distB="0" distL="114300" distR="114300">
            <wp:extent cx="4344035" cy="2896235"/>
            <wp:effectExtent l="0" t="0" r="14605" b="14605"/>
            <wp:docPr id="41" name="Picture 41" descr="0b935f73-04ee-4c75-948d-a4141709c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0b935f73-04ee-4c75-948d-a4141709c1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403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36B9">
      <w:pPr>
        <w:pStyle w:val="5"/>
        <w:spacing w:before="5"/>
      </w:pPr>
    </w:p>
    <w:p w14:paraId="0470DA18">
      <w:pPr>
        <w:pStyle w:val="5"/>
        <w:ind w:left="23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11:</w:t>
      </w:r>
      <w:r>
        <w:rPr>
          <w:b/>
          <w:spacing w:val="-16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“Storage”</w:t>
      </w:r>
      <w:r>
        <w:rPr>
          <w:spacing w:val="-6"/>
        </w:rPr>
        <w:t xml:space="preserve"> </w:t>
      </w:r>
      <w:r>
        <w:t>from the</w:t>
      </w:r>
      <w:r>
        <w:rPr>
          <w:spacing w:val="-7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t>panel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window</w:t>
      </w:r>
    </w:p>
    <w:p w14:paraId="671CDC02">
      <w:pPr>
        <w:pStyle w:val="5"/>
        <w:ind w:left="23"/>
      </w:pPr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12:</w:t>
      </w:r>
      <w:r>
        <w:rPr>
          <w:b/>
          <w:spacing w:val="-16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 icon</w:t>
      </w:r>
      <w:r>
        <w:rPr>
          <w:spacing w:val="-6"/>
        </w:rPr>
        <w:t xml:space="preserve"> </w:t>
      </w:r>
      <w:r>
        <w:t>“Add</w:t>
      </w:r>
      <w:r>
        <w:rPr>
          <w:spacing w:val="-7"/>
        </w:rPr>
        <w:t xml:space="preserve"> </w:t>
      </w:r>
      <w:r>
        <w:t>CD/DVD</w:t>
      </w:r>
      <w:r>
        <w:rPr>
          <w:spacing w:val="-2"/>
        </w:rPr>
        <w:t xml:space="preserve"> </w:t>
      </w:r>
      <w:r>
        <w:t>device”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Controller:IDE</w:t>
      </w:r>
    </w:p>
    <w:p w14:paraId="350D160D">
      <w:pPr>
        <w:pStyle w:val="5"/>
        <w:ind w:left="23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13:</w:t>
      </w:r>
      <w:r>
        <w:rPr>
          <w:b/>
          <w:spacing w:val="-7"/>
        </w:rPr>
        <w:t xml:space="preserve"> </w:t>
      </w:r>
      <w:r>
        <w:t>Select</w:t>
      </w:r>
      <w:r>
        <w:rPr>
          <w:spacing w:val="54"/>
        </w:rPr>
        <w:t xml:space="preserve"> </w:t>
      </w:r>
      <w:r>
        <w:t>“Choose Disk”</w:t>
      </w:r>
      <w:r>
        <w:rPr>
          <w:spacing w:val="-1"/>
        </w:rPr>
        <w:t xml:space="preserve"> </w:t>
      </w:r>
      <w:r>
        <w:t>and choose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virtual machine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click </w:t>
      </w:r>
      <w:r>
        <w:rPr>
          <w:spacing w:val="-2"/>
        </w:rPr>
        <w:t>“Open”</w:t>
      </w:r>
    </w:p>
    <w:p w14:paraId="0D56DA4B">
      <w:pPr>
        <w:pStyle w:val="5"/>
        <w:rPr>
          <w:sz w:val="20"/>
        </w:rPr>
      </w:pPr>
    </w:p>
    <w:p w14:paraId="08D06792">
      <w:pPr>
        <w:pStyle w:val="5"/>
        <w:spacing w:before="69"/>
        <w:rPr>
          <w:rFonts w:hint="default"/>
          <w:sz w:val="20"/>
          <w:lang w:val="en-IN"/>
        </w:rPr>
      </w:pPr>
      <w:r>
        <w:rPr>
          <w:rFonts w:hint="default"/>
          <w:sz w:val="20"/>
          <w:lang w:val="en-IN"/>
        </w:rPr>
        <w:t xml:space="preserve">              </w:t>
      </w:r>
    </w:p>
    <w:p w14:paraId="44A909F6">
      <w:pPr>
        <w:pStyle w:val="5"/>
        <w:spacing w:before="5"/>
        <w:rPr>
          <w:rFonts w:hint="default"/>
          <w:sz w:val="18"/>
          <w:lang w:val="en-I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2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3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6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1922145</wp:posOffset>
            </wp:positionH>
            <wp:positionV relativeFrom="paragraph">
              <wp:posOffset>15240</wp:posOffset>
            </wp:positionV>
            <wp:extent cx="4350385" cy="2313305"/>
            <wp:effectExtent l="0" t="0" r="8255" b="3175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0385" cy="2313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sz w:val="18"/>
          <w:lang w:val="en-IN"/>
        </w:rPr>
        <w:t xml:space="preserve">              </w:t>
      </w:r>
    </w:p>
    <w:p w14:paraId="24EA3022">
      <w:pPr>
        <w:pStyle w:val="5"/>
        <w:rPr>
          <w:rFonts w:hint="default"/>
          <w:lang w:val="en-I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4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7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5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8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6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9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4300855" cy="2867660"/>
            <wp:effectExtent l="0" t="0" r="12065" b="12700"/>
            <wp:docPr id="48" name="Picture 48" descr="ChatGPT Image Apr 14, 2026, 01_46_4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ChatGPT Image Apr 14, 2026, 01_46_47 P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0855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1023">
      <w:pPr>
        <w:pStyle w:val="5"/>
        <w:spacing w:before="10"/>
      </w:pPr>
    </w:p>
    <w:p w14:paraId="074CEC7C">
      <w:pPr>
        <w:pStyle w:val="5"/>
        <w:ind w:left="23"/>
        <w:rPr>
          <w:rFonts w:hint="default"/>
          <w:spacing w:val="-2"/>
          <w:lang w:val="en-IN"/>
        </w:rPr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14:</w:t>
      </w:r>
      <w:r>
        <w:rPr>
          <w:b/>
          <w:spacing w:val="-7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“OK”</w:t>
      </w:r>
      <w:r>
        <w:rPr>
          <w:spacing w:val="-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“Start”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rPr>
          <w:spacing w:val="-2"/>
        </w:rPr>
        <w:t>machine</w:t>
      </w:r>
      <w:r>
        <w:rPr>
          <w:rFonts w:hint="default"/>
          <w:spacing w:val="-2"/>
          <w:lang w:val="en-IN"/>
        </w:rPr>
        <w:t>.</w:t>
      </w:r>
    </w:p>
    <w:p w14:paraId="697B7CE4">
      <w:pPr>
        <w:pStyle w:val="5"/>
        <w:ind w:left="23"/>
        <w:rPr>
          <w:rFonts w:hint="default"/>
          <w:spacing w:val="-2"/>
          <w:lang w:val="en-IN"/>
        </w:rPr>
      </w:pPr>
    </w:p>
    <w:p w14:paraId="1D4C93D8">
      <w:pPr>
        <w:pStyle w:val="5"/>
        <w:ind w:left="23"/>
      </w:pPr>
      <w:r>
        <w:drawing>
          <wp:inline distT="0" distB="0" distL="114300" distR="114300">
            <wp:extent cx="5187950" cy="2526030"/>
            <wp:effectExtent l="0" t="0" r="8890" b="3810"/>
            <wp:docPr id="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AC4F5">
      <w:pPr>
        <w:pStyle w:val="5"/>
        <w:ind w:left="23"/>
      </w:pPr>
    </w:p>
    <w:p w14:paraId="001942B2">
      <w:pPr>
        <w:pStyle w:val="5"/>
        <w:ind w:left="23"/>
      </w:pPr>
      <w:r>
        <w:drawing>
          <wp:inline distT="0" distB="0" distL="114300" distR="114300">
            <wp:extent cx="5108575" cy="2597785"/>
            <wp:effectExtent l="0" t="0" r="12065" b="8255"/>
            <wp:docPr id="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8575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8143C">
      <w:pPr>
        <w:pStyle w:val="5"/>
        <w:ind w:left="23"/>
        <w:rPr>
          <w:spacing w:val="-2"/>
        </w:rPr>
      </w:pPr>
      <w:r>
        <w:rPr>
          <w:b/>
        </w:rPr>
        <w:t>Step</w:t>
      </w:r>
      <w:r>
        <w:rPr>
          <w:b/>
          <w:spacing w:val="-1"/>
        </w:rPr>
        <w:t xml:space="preserve"> </w:t>
      </w:r>
      <w:r>
        <w:rPr>
          <w:b/>
        </w:rPr>
        <w:t>15:</w:t>
      </w:r>
      <w:r>
        <w:rPr>
          <w:b/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install</w:t>
      </w:r>
      <w:r>
        <w:rPr>
          <w:spacing w:val="56"/>
        </w:rPr>
        <w:t xml:space="preserve"> </w:t>
      </w:r>
      <w:r>
        <w:t>ubuntu,</w:t>
      </w:r>
      <w:r>
        <w:rPr>
          <w:spacing w:val="-2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'Install</w:t>
      </w:r>
      <w:r>
        <w:rPr>
          <w:spacing w:val="-1"/>
        </w:rPr>
        <w:t xml:space="preserve"> </w:t>
      </w:r>
      <w:r>
        <w:t>Ubuntu'</w:t>
      </w:r>
      <w:r>
        <w:rPr>
          <w:spacing w:val="-4"/>
        </w:rPr>
        <w:t xml:space="preserve"> </w:t>
      </w:r>
      <w:r>
        <w:rPr>
          <w:spacing w:val="-2"/>
        </w:rPr>
        <w:t>button</w:t>
      </w:r>
    </w:p>
    <w:p w14:paraId="4B347084">
      <w:pPr>
        <w:pStyle w:val="5"/>
        <w:ind w:left="23"/>
        <w:rPr>
          <w:spacing w:val="-2"/>
        </w:rPr>
      </w:pPr>
    </w:p>
    <w:p w14:paraId="4091EB6B">
      <w:pPr>
        <w:pStyle w:val="5"/>
        <w:ind w:left="23"/>
        <w:rPr>
          <w:spacing w:val="-2"/>
        </w:rPr>
      </w:pPr>
    </w:p>
    <w:p w14:paraId="011D8506">
      <w:pPr>
        <w:pStyle w:val="5"/>
        <w:ind w:left="23"/>
        <w:rPr>
          <w:spacing w:val="-2"/>
        </w:rPr>
      </w:pPr>
      <w:r>
        <w:rPr>
          <w:sz w:val="20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1496060</wp:posOffset>
            </wp:positionH>
            <wp:positionV relativeFrom="paragraph">
              <wp:posOffset>42545</wp:posOffset>
            </wp:positionV>
            <wp:extent cx="4503420" cy="1918970"/>
            <wp:effectExtent l="0" t="0" r="7620" b="127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6AD0B">
      <w:pPr>
        <w:pStyle w:val="5"/>
        <w:ind w:left="23"/>
        <w:rPr>
          <w:rFonts w:hint="default"/>
          <w:spacing w:val="-2"/>
          <w:lang w:val="en-IN"/>
        </w:rPr>
        <w:sectPr>
          <w:pgSz w:w="11920" w:h="16850"/>
          <w:pgMar w:top="1440" w:right="1080" w:bottom="1440" w:left="1080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  <w:r>
        <w:rPr>
          <w:rFonts w:hint="default"/>
          <w:spacing w:val="-2"/>
          <w:lang w:val="en-IN"/>
        </w:rPr>
        <w:t xml:space="preserve">                            </w:t>
      </w:r>
      <w:r>
        <w:rPr>
          <w:sz w:val="20"/>
        </w:rPr>
        <mc:AlternateContent>
          <mc:Choice Requires="wpg">
            <w:drawing>
              <wp:inline distT="0" distB="0" distL="0" distR="0">
                <wp:extent cx="4074160" cy="4813300"/>
                <wp:effectExtent l="0" t="0" r="10160" b="2540"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74286" cy="4813300"/>
                          <a:chOff x="0" y="0"/>
                          <a:chExt cx="4074286" cy="4813300"/>
                        </a:xfrm>
                      </wpg:grpSpPr>
                      <pic:pic xmlns:pic="http://schemas.openxmlformats.org/drawingml/2006/picture">
                        <pic:nvPicPr>
                          <pic:cNvPr id="59" name="Image 1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4286" cy="260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2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2610485"/>
                            <a:ext cx="3981450" cy="2202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79pt;width:320.8pt;" coordsize="4074286,4813300" o:gfxdata="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">
                <o:lock v:ext="edit" aspectratio="f"/>
                <v:shape id="Image 19" o:spid="_x0000_s1026" o:spt="75" type="#_x0000_t75" style="position:absolute;left:0;top:0;height:2603500;width:4074286;" filled="f" o:preferrelative="t" stroked="f" coordsize="21600,21600" o:gfxdata="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2rGp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3" o:title=""/>
                  <o:lock v:ext="edit" aspectratio="f"/>
                </v:shape>
                <v:shape id="Image 20" o:spid="_x0000_s1026" o:spt="75" type="#_x0000_t75" style="position:absolute;left:47625;top:2610485;height:2202815;width:3981450;" filled="f" o:preferrelative="t" stroked="f" coordsize="21600,21600" o:gfxdata="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wvV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4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2312714">
      <w:pPr>
        <w:pStyle w:val="5"/>
        <w:rPr>
          <w:sz w:val="20"/>
        </w:r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1991360</wp:posOffset>
            </wp:positionH>
            <wp:positionV relativeFrom="paragraph">
              <wp:posOffset>-215265</wp:posOffset>
            </wp:positionV>
            <wp:extent cx="3968750" cy="2747645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8524" cy="2747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A4BD8">
      <w:pPr>
        <w:pStyle w:val="5"/>
        <w:spacing w:after="0"/>
        <w:rPr>
          <w:sz w:val="20"/>
        </w:rPr>
      </w:pPr>
      <w:r>
        <w:rPr>
          <w:rFonts w:hint="default"/>
          <w:sz w:val="20"/>
          <w:lang w:val="en-IN"/>
        </w:rPr>
        <w:t xml:space="preserve">                                        </w:t>
      </w:r>
      <w:r>
        <w:rPr>
          <w:sz w:val="20"/>
        </w:rPr>
        <w:drawing>
          <wp:inline distT="0" distB="0" distL="0" distR="0">
            <wp:extent cx="3987800" cy="2614930"/>
            <wp:effectExtent l="0" t="0" r="5080" b="635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425" cy="261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9745">
      <w:pPr>
        <w:pStyle w:val="5"/>
        <w:spacing w:after="0"/>
        <w:rPr>
          <w:sz w:val="20"/>
        </w:rPr>
      </w:pPr>
    </w:p>
    <w:p w14:paraId="28DC38C9">
      <w:pPr>
        <w:pStyle w:val="5"/>
        <w:ind w:right="971"/>
      </w:pPr>
      <w:r>
        <w:rPr>
          <w:b/>
        </w:rPr>
        <w:t>Step</w:t>
      </w:r>
      <w:r>
        <w:rPr>
          <w:b/>
          <w:spacing w:val="-5"/>
        </w:rPr>
        <w:t xml:space="preserve"> </w:t>
      </w:r>
      <w:r>
        <w:rPr>
          <w:b/>
        </w:rPr>
        <w:t>16:</w:t>
      </w:r>
      <w:r>
        <w:rPr>
          <w:b/>
          <w:spacing w:val="-9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'Erase</w:t>
      </w:r>
      <w:r>
        <w:rPr>
          <w:spacing w:val="-6"/>
        </w:rPr>
        <w:t xml:space="preserve"> </w:t>
      </w:r>
      <w:r>
        <w:t>disk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Ubuntu'</w:t>
      </w:r>
      <w:r>
        <w:rPr>
          <w:spacing w:val="-8"/>
        </w:rPr>
        <w:t xml:space="preserve"> </w:t>
      </w:r>
      <w:r>
        <w:t>option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selected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'Install Now' button</w:t>
      </w:r>
    </w:p>
    <w:p w14:paraId="34FE353D">
      <w:pPr>
        <w:pStyle w:val="5"/>
        <w:spacing w:after="0"/>
        <w:rPr>
          <w:sz w:val="20"/>
        </w:rPr>
        <w:sectPr>
          <w:pgSz w:w="11920" w:h="16850"/>
          <w:pgMar w:top="1440" w:right="1080" w:bottom="1440" w:left="1080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  <w:r>
        <w:rPr>
          <w:sz w:val="20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1932305</wp:posOffset>
            </wp:positionH>
            <wp:positionV relativeFrom="paragraph">
              <wp:posOffset>76200</wp:posOffset>
            </wp:positionV>
            <wp:extent cx="3942080" cy="2510155"/>
            <wp:effectExtent l="0" t="0" r="0" b="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025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FFB2CC">
      <w:pPr>
        <w:pStyle w:val="5"/>
        <w:spacing w:before="11"/>
        <w:rPr>
          <w:sz w:val="6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1969770</wp:posOffset>
            </wp:positionH>
            <wp:positionV relativeFrom="paragraph">
              <wp:posOffset>-140335</wp:posOffset>
            </wp:positionV>
            <wp:extent cx="3858895" cy="2454910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658" cy="2455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418677">
      <w:pPr>
        <w:pStyle w:val="5"/>
        <w:ind w:left="1683"/>
        <w:rPr>
          <w:sz w:val="20"/>
        </w:rPr>
      </w:pPr>
      <w:r>
        <w:rPr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1901825</wp:posOffset>
            </wp:positionH>
            <wp:positionV relativeFrom="paragraph">
              <wp:posOffset>570865</wp:posOffset>
            </wp:positionV>
            <wp:extent cx="4124325" cy="2628900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187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DA186">
      <w:pPr>
        <w:pStyle w:val="5"/>
        <w:spacing w:before="1"/>
      </w:pPr>
      <w:r>
        <w:rPr>
          <w:b/>
        </w:rPr>
        <w:t>Step</w:t>
      </w:r>
      <w:r>
        <w:rPr>
          <w:b/>
          <w:spacing w:val="-3"/>
        </w:rPr>
        <w:t xml:space="preserve"> </w:t>
      </w:r>
      <w:r>
        <w:rPr>
          <w:b/>
        </w:rPr>
        <w:t>17:</w:t>
      </w:r>
      <w:r>
        <w:rPr>
          <w:b/>
          <w:spacing w:val="-7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'Continue'</w:t>
      </w:r>
      <w:r>
        <w:rPr>
          <w:spacing w:val="-4"/>
        </w:rPr>
        <w:t xml:space="preserve"> </w:t>
      </w:r>
      <w:r>
        <w:t>button for</w:t>
      </w:r>
      <w:r>
        <w:rPr>
          <w:spacing w:val="-7"/>
        </w:rPr>
        <w:t xml:space="preserve"> </w:t>
      </w:r>
      <w:r>
        <w:t>upcoming</w:t>
      </w:r>
      <w:r>
        <w:rPr>
          <w:spacing w:val="-8"/>
        </w:rPr>
        <w:t xml:space="preserve"> </w:t>
      </w:r>
      <w:r>
        <w:t>dialogue</w:t>
      </w:r>
      <w:r>
        <w:rPr>
          <w:spacing w:val="-4"/>
        </w:rPr>
        <w:t xml:space="preserve"> </w:t>
      </w:r>
      <w:r>
        <w:rPr>
          <w:spacing w:val="-5"/>
        </w:rPr>
        <w:t>box</w:t>
      </w:r>
    </w:p>
    <w:p w14:paraId="50870EAC">
      <w:pPr>
        <w:pStyle w:val="5"/>
      </w:pPr>
    </w:p>
    <w:p w14:paraId="6A760DE5">
      <w:pPr>
        <w:pStyle w:val="5"/>
        <w:spacing w:before="5"/>
        <w:sectPr>
          <w:pgSz w:w="11920" w:h="16850"/>
          <w:pgMar w:top="1440" w:right="1080" w:bottom="1440" w:left="1080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  <w:r>
        <w:rPr>
          <w:b/>
        </w:rPr>
        <w:t>Step</w:t>
      </w:r>
      <w:r>
        <w:rPr>
          <w:b/>
          <w:spacing w:val="-10"/>
        </w:rPr>
        <w:t xml:space="preserve"> </w:t>
      </w:r>
      <w:r>
        <w:rPr>
          <w:b/>
        </w:rPr>
        <w:t>18:</w:t>
      </w:r>
      <w:r>
        <w:rPr>
          <w:b/>
          <w:spacing w:val="-7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name,</w:t>
      </w:r>
      <w:r>
        <w:rPr>
          <w:spacing w:val="1"/>
        </w:rPr>
        <w:t xml:space="preserve"> </w:t>
      </w:r>
      <w:r>
        <w:t>username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password.</w:t>
      </w:r>
      <w:r>
        <w:rPr>
          <w:spacing w:val="1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'Continue'</w:t>
      </w:r>
      <w:r>
        <w:rPr>
          <w:spacing w:val="-4"/>
        </w:rPr>
        <w:t xml:space="preserve"> </w:t>
      </w:r>
      <w:r>
        <w:rPr>
          <w:spacing w:val="-2"/>
        </w:rPr>
        <w:t>button</w:t>
      </w: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2002155</wp:posOffset>
            </wp:positionH>
            <wp:positionV relativeFrom="paragraph">
              <wp:posOffset>295275</wp:posOffset>
            </wp:positionV>
            <wp:extent cx="3855085" cy="2446020"/>
            <wp:effectExtent l="0" t="0" r="0" b="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483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B9E867">
      <w:pPr>
        <w:pStyle w:val="5"/>
      </w:pPr>
      <w:r>
        <w:rPr>
          <w:b/>
        </w:rPr>
        <w:t>Step</w:t>
      </w:r>
      <w:r>
        <w:rPr>
          <w:b/>
          <w:spacing w:val="-6"/>
        </w:rPr>
        <w:t xml:space="preserve"> </w:t>
      </w:r>
      <w:r>
        <w:rPr>
          <w:b/>
        </w:rPr>
        <w:t>19:</w:t>
      </w:r>
      <w:r>
        <w:rPr>
          <w:b/>
          <w:spacing w:val="-7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completion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installation</w:t>
      </w:r>
      <w:r>
        <w:rPr>
          <w:spacing w:val="-3"/>
        </w:rPr>
        <w:t xml:space="preserve"> </w:t>
      </w:r>
      <w:r>
        <w:t>process,</w:t>
      </w:r>
      <w:r>
        <w:rPr>
          <w:spacing w:val="2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53"/>
        </w:rPr>
        <w:t xml:space="preserve"> </w:t>
      </w:r>
      <w:r>
        <w:t>'Restart Now'</w:t>
      </w:r>
      <w:r>
        <w:rPr>
          <w:spacing w:val="-9"/>
        </w:rPr>
        <w:t xml:space="preserve"> </w:t>
      </w:r>
      <w:r>
        <w:rPr>
          <w:spacing w:val="-2"/>
        </w:rPr>
        <w:t>button.</w:t>
      </w:r>
    </w:p>
    <w:p w14:paraId="5A578B4E">
      <w:pPr>
        <w:pStyle w:val="5"/>
        <w:spacing w:before="11"/>
        <w:rPr>
          <w:sz w:val="6"/>
        </w:rPr>
      </w:pPr>
    </w:p>
    <w:p w14:paraId="5209FEDA">
      <w:pPr>
        <w:pStyle w:val="5"/>
        <w:ind w:left="1638"/>
        <w:rPr>
          <w:sz w:val="20"/>
        </w:rPr>
      </w:pPr>
      <w:r>
        <w:rPr>
          <w:sz w:val="20"/>
        </w:rPr>
        <w:drawing>
          <wp:inline distT="0" distB="0" distL="0" distR="0">
            <wp:extent cx="4048125" cy="2592070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68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5E0C4">
      <w:pPr>
        <w:pStyle w:val="5"/>
        <w:spacing w:before="33"/>
        <w:rPr>
          <w:sz w:val="20"/>
        </w:rPr>
      </w:pPr>
      <w:r>
        <w:rPr>
          <w:sz w:val="20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1968500</wp:posOffset>
            </wp:positionH>
            <wp:positionV relativeFrom="paragraph">
              <wp:posOffset>182245</wp:posOffset>
            </wp:positionV>
            <wp:extent cx="4037330" cy="2363470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7240" cy="2363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B8155C">
      <w:pPr>
        <w:pStyle w:val="5"/>
        <w:rPr>
          <w:sz w:val="20"/>
        </w:rPr>
      </w:pPr>
      <w:r>
        <w:rPr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2078990</wp:posOffset>
            </wp:positionH>
            <wp:positionV relativeFrom="paragraph">
              <wp:posOffset>2490470</wp:posOffset>
            </wp:positionV>
            <wp:extent cx="3946525" cy="2861945"/>
            <wp:effectExtent l="0" t="0" r="0" b="0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6394" cy="2862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97D38">
      <w:pPr>
        <w:pStyle w:val="5"/>
        <w:spacing w:before="95"/>
        <w:rPr>
          <w:sz w:val="20"/>
        </w:rPr>
      </w:pPr>
    </w:p>
    <w:p w14:paraId="49358B80">
      <w:pPr>
        <w:pStyle w:val="5"/>
        <w:ind w:left="23"/>
        <w:sectPr>
          <w:pgSz w:w="11920" w:h="16850"/>
          <w:pgMar w:top="1440" w:right="1080" w:bottom="1440" w:left="1080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20:</w:t>
      </w:r>
      <w:r>
        <w:rPr>
          <w:b/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way,</w:t>
      </w:r>
      <w:r>
        <w:rPr>
          <w:spacing w:val="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t>windows</w:t>
      </w:r>
      <w:r>
        <w:rPr>
          <w:spacing w:val="-1"/>
        </w:rPr>
        <w:t xml:space="preserve"> </w:t>
      </w:r>
      <w:r>
        <w:rPr>
          <w:spacing w:val="-5"/>
        </w:rPr>
        <w:t>O</w:t>
      </w:r>
      <w:r>
        <w:rPr>
          <w:rFonts w:hint="default"/>
          <w:spacing w:val="-5"/>
          <w:lang w:val="en-IN"/>
        </w:rPr>
        <w:t>S</w:t>
      </w:r>
    </w:p>
    <w:p w14:paraId="49DAEB1F">
      <w:pPr>
        <w:pStyle w:val="2"/>
        <w:spacing w:before="80"/>
        <w:ind w:left="0" w:leftChars="0" w:firstLine="0" w:firstLineChars="0"/>
      </w:pPr>
      <w:r>
        <w:rPr>
          <w:spacing w:val="-2"/>
        </w:rPr>
        <w:t>OUTPUT:</w:t>
      </w:r>
    </w:p>
    <w:p w14:paraId="53A3F250">
      <w:pPr>
        <w:pStyle w:val="7"/>
        <w:numPr>
          <w:ilvl w:val="0"/>
          <w:numId w:val="2"/>
        </w:numPr>
        <w:tabs>
          <w:tab w:val="left" w:pos="450"/>
        </w:tabs>
        <w:spacing w:before="79" w:after="0" w:line="240" w:lineRule="auto"/>
        <w:ind w:left="450" w:right="0" w:hanging="427"/>
        <w:jc w:val="left"/>
        <w:rPr>
          <w:sz w:val="24"/>
        </w:rPr>
      </w:pPr>
      <w:r>
        <w:rPr>
          <w:sz w:val="24"/>
        </w:rPr>
        <w:t>Ubuntu</w:t>
      </w:r>
      <w:r>
        <w:rPr>
          <w:spacing w:val="-2"/>
          <w:sz w:val="24"/>
        </w:rPr>
        <w:t xml:space="preserve"> </w:t>
      </w:r>
      <w:r>
        <w:rPr>
          <w:sz w:val="24"/>
        </w:rPr>
        <w:t>Operating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Machine</w:t>
      </w:r>
    </w:p>
    <w:p w14:paraId="195977AD">
      <w:pPr>
        <w:pStyle w:val="5"/>
        <w:rPr>
          <w:sz w:val="20"/>
        </w:rPr>
      </w:pPr>
    </w:p>
    <w:p w14:paraId="041284DC">
      <w:pPr>
        <w:pStyle w:val="5"/>
        <w:spacing w:before="95"/>
        <w:rPr>
          <w:sz w:val="20"/>
        </w:rPr>
      </w:pPr>
      <w:r>
        <w:rPr>
          <w:sz w:val="20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1733550</wp:posOffset>
            </wp:positionH>
            <wp:positionV relativeFrom="paragraph">
              <wp:posOffset>221615</wp:posOffset>
            </wp:positionV>
            <wp:extent cx="4285615" cy="2897505"/>
            <wp:effectExtent l="0" t="0" r="0" b="0"/>
            <wp:wrapTopAndBottom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5493" cy="2897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3BB3E">
      <w:pPr>
        <w:pStyle w:val="7"/>
        <w:numPr>
          <w:ilvl w:val="0"/>
          <w:numId w:val="2"/>
        </w:numPr>
        <w:tabs>
          <w:tab w:val="left" w:pos="448"/>
        </w:tabs>
        <w:spacing w:before="244" w:after="0" w:line="240" w:lineRule="auto"/>
        <w:ind w:left="448" w:right="0" w:hanging="425"/>
        <w:jc w:val="left"/>
        <w:rPr>
          <w:sz w:val="24"/>
        </w:rPr>
      </w:pPr>
      <w:r>
        <w:rPr>
          <w:sz w:val="24"/>
        </w:rPr>
        <w:t>Windows7</w:t>
      </w:r>
      <w:r>
        <w:rPr>
          <w:spacing w:val="-1"/>
          <w:sz w:val="24"/>
        </w:rPr>
        <w:t xml:space="preserve"> </w:t>
      </w:r>
      <w:r>
        <w:rPr>
          <w:sz w:val="24"/>
        </w:rPr>
        <w:t>Operating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Virtual </w:t>
      </w:r>
      <w:r>
        <w:rPr>
          <w:spacing w:val="-2"/>
          <w:sz w:val="24"/>
        </w:rPr>
        <w:t>Machine</w:t>
      </w:r>
    </w:p>
    <w:p w14:paraId="05DB17D4">
      <w:pPr>
        <w:pStyle w:val="5"/>
        <w:spacing w:before="100"/>
        <w:rPr>
          <w:sz w:val="20"/>
        </w:rPr>
      </w:pPr>
      <w:r>
        <w:rPr>
          <w:sz w:val="20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1628775</wp:posOffset>
            </wp:positionH>
            <wp:positionV relativeFrom="paragraph">
              <wp:posOffset>224790</wp:posOffset>
            </wp:positionV>
            <wp:extent cx="4309110" cy="3163570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156" cy="316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B1C48D">
      <w:pPr>
        <w:pStyle w:val="5"/>
        <w:spacing w:before="275"/>
      </w:pPr>
    </w:p>
    <w:p w14:paraId="16B4CC20">
      <w:pPr>
        <w:pStyle w:val="2"/>
        <w:spacing w:line="276" w:lineRule="exact"/>
      </w:pPr>
      <w:r>
        <w:t>TROUBLESHOOTING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IMPORTANT</w:t>
      </w:r>
      <w:r>
        <w:rPr>
          <w:spacing w:val="-2"/>
        </w:rPr>
        <w:t xml:space="preserve"> NOTES</w:t>
      </w:r>
    </w:p>
    <w:p w14:paraId="2470918E">
      <w:pPr>
        <w:pStyle w:val="7"/>
        <w:numPr>
          <w:ilvl w:val="1"/>
          <w:numId w:val="2"/>
        </w:numPr>
        <w:tabs>
          <w:tab w:val="left" w:pos="743"/>
        </w:tabs>
        <w:spacing w:before="0" w:after="0" w:line="293" w:lineRule="exact"/>
        <w:ind w:left="743" w:right="0" w:hanging="360"/>
        <w:jc w:val="left"/>
        <w:rPr>
          <w:sz w:val="24"/>
        </w:rPr>
      </w:pPr>
      <w:r>
        <w:rPr>
          <w:sz w:val="24"/>
        </w:rPr>
        <w:t>Enable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VT-x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AMD-V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BIOS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64-bit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not </w:t>
      </w:r>
      <w:r>
        <w:rPr>
          <w:spacing w:val="-2"/>
          <w:sz w:val="24"/>
        </w:rPr>
        <w:t>shown</w:t>
      </w:r>
    </w:p>
    <w:p w14:paraId="4BE2F6A9">
      <w:pPr>
        <w:pStyle w:val="7"/>
        <w:numPr>
          <w:ilvl w:val="1"/>
          <w:numId w:val="2"/>
        </w:numPr>
        <w:tabs>
          <w:tab w:val="left" w:pos="743"/>
        </w:tabs>
        <w:spacing w:before="0" w:after="0" w:line="293" w:lineRule="exact"/>
        <w:ind w:left="743" w:right="0" w:hanging="360"/>
        <w:jc w:val="left"/>
        <w:rPr>
          <w:sz w:val="24"/>
        </w:rPr>
      </w:pPr>
      <w:r>
        <w:rPr>
          <w:sz w:val="24"/>
        </w:rPr>
        <w:t>“Erase</w:t>
      </w:r>
      <w:r>
        <w:rPr>
          <w:spacing w:val="-3"/>
          <w:sz w:val="24"/>
        </w:rPr>
        <w:t xml:space="preserve"> </w:t>
      </w:r>
      <w:r>
        <w:rPr>
          <w:sz w:val="24"/>
        </w:rPr>
        <w:t>disk”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affects </w:t>
      </w:r>
      <w:r>
        <w:rPr>
          <w:b/>
          <w:sz w:val="24"/>
        </w:rPr>
        <w:t>only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hard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disk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Windows</w:t>
      </w:r>
    </w:p>
    <w:p w14:paraId="5ECA765F">
      <w:pPr>
        <w:pStyle w:val="7"/>
        <w:numPr>
          <w:ilvl w:val="1"/>
          <w:numId w:val="2"/>
        </w:numPr>
        <w:tabs>
          <w:tab w:val="left" w:pos="743"/>
        </w:tabs>
        <w:spacing w:before="0" w:after="0" w:line="293" w:lineRule="exact"/>
        <w:ind w:left="743" w:right="0" w:hanging="360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Guest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Additions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better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performance</w:t>
      </w:r>
    </w:p>
    <w:p w14:paraId="375E503A">
      <w:pPr>
        <w:pStyle w:val="7"/>
        <w:spacing w:after="0" w:line="293" w:lineRule="exact"/>
        <w:jc w:val="left"/>
        <w:rPr>
          <w:sz w:val="24"/>
        </w:rPr>
        <w:sectPr>
          <w:pgSz w:w="11920" w:h="16850"/>
          <w:pgMar w:top="1440" w:right="1080" w:bottom="1440" w:left="1080" w:header="715" w:footer="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3C2ECAD8">
      <w:pPr>
        <w:pStyle w:val="2"/>
        <w:spacing w:before="80"/>
      </w:pPr>
      <w:r>
        <w:t>VIVA</w:t>
      </w:r>
      <w:r>
        <w:rPr>
          <w:spacing w:val="-4"/>
        </w:rPr>
        <w:t xml:space="preserve"> </w:t>
      </w:r>
      <w:r>
        <w:rPr>
          <w:spacing w:val="-2"/>
        </w:rPr>
        <w:t>QUESTIONS</w:t>
      </w:r>
    </w:p>
    <w:p w14:paraId="47BB0D71">
      <w:pPr>
        <w:pStyle w:val="7"/>
        <w:numPr>
          <w:ilvl w:val="0"/>
          <w:numId w:val="3"/>
        </w:numPr>
        <w:tabs>
          <w:tab w:val="left" w:pos="450"/>
        </w:tabs>
        <w:spacing w:before="276" w:after="0" w:line="240" w:lineRule="auto"/>
        <w:ind w:left="45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VirtualBox?</w:t>
      </w:r>
    </w:p>
    <w:p w14:paraId="4A7A8B57">
      <w:pPr>
        <w:pStyle w:val="5"/>
        <w:ind w:left="450"/>
      </w:pPr>
      <w:r>
        <w:t>VirtualBox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virtualization</w:t>
      </w:r>
      <w:r>
        <w:rPr>
          <w:spacing w:val="-3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 xml:space="preserve">one </w:t>
      </w:r>
      <w:r>
        <w:rPr>
          <w:spacing w:val="-2"/>
        </w:rPr>
        <w:t>computer.</w:t>
      </w:r>
    </w:p>
    <w:p w14:paraId="20EB7DCF">
      <w:pPr>
        <w:pStyle w:val="7"/>
        <w:numPr>
          <w:ilvl w:val="0"/>
          <w:numId w:val="3"/>
        </w:numPr>
        <w:tabs>
          <w:tab w:val="left" w:pos="450"/>
        </w:tabs>
        <w:spacing w:before="276" w:after="0" w:line="240" w:lineRule="auto"/>
        <w:ind w:left="45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Virtualization?</w:t>
      </w:r>
    </w:p>
    <w:p w14:paraId="679F279D">
      <w:pPr>
        <w:pStyle w:val="5"/>
        <w:ind w:left="450"/>
      </w:pPr>
      <w:r>
        <w:t>Virtualization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operating</w:t>
      </w:r>
      <w:r>
        <w:rPr>
          <w:spacing w:val="-2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 physical system.</w:t>
      </w:r>
    </w:p>
    <w:p w14:paraId="63AED4F6">
      <w:pPr>
        <w:pStyle w:val="7"/>
        <w:numPr>
          <w:ilvl w:val="0"/>
          <w:numId w:val="3"/>
        </w:numPr>
        <w:tabs>
          <w:tab w:val="left" w:pos="450"/>
        </w:tabs>
        <w:spacing w:before="276" w:after="0" w:line="240" w:lineRule="auto"/>
        <w:ind w:left="45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Machine </w:t>
      </w:r>
      <w:r>
        <w:rPr>
          <w:spacing w:val="-4"/>
          <w:sz w:val="24"/>
        </w:rPr>
        <w:t>(VM)?</w:t>
      </w:r>
    </w:p>
    <w:p w14:paraId="7246768A">
      <w:pPr>
        <w:pStyle w:val="5"/>
        <w:ind w:left="450"/>
      </w:pPr>
      <w:r>
        <w:t>A</w:t>
      </w:r>
      <w:r>
        <w:rPr>
          <w:spacing w:val="-5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software-based</w:t>
      </w:r>
      <w:r>
        <w:rPr>
          <w:spacing w:val="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runs</w:t>
      </w:r>
      <w:r>
        <w:rPr>
          <w:spacing w:val="-2"/>
        </w:rPr>
        <w:t xml:space="preserve"> </w:t>
      </w:r>
      <w:r>
        <w:t>inside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rPr>
          <w:spacing w:val="-2"/>
        </w:rPr>
        <w:t>system.</w:t>
      </w:r>
    </w:p>
    <w:p w14:paraId="298D235B">
      <w:pPr>
        <w:pStyle w:val="5"/>
      </w:pPr>
    </w:p>
    <w:p w14:paraId="1FD40F45">
      <w:pPr>
        <w:pStyle w:val="7"/>
        <w:numPr>
          <w:ilvl w:val="0"/>
          <w:numId w:val="3"/>
        </w:numPr>
        <w:tabs>
          <w:tab w:val="left" w:pos="450"/>
        </w:tabs>
        <w:spacing w:before="0" w:after="0" w:line="240" w:lineRule="auto"/>
        <w:ind w:left="45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Host OS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Guest </w:t>
      </w:r>
      <w:r>
        <w:rPr>
          <w:spacing w:val="-5"/>
          <w:sz w:val="24"/>
        </w:rPr>
        <w:t>OS?</w:t>
      </w:r>
    </w:p>
    <w:p w14:paraId="5AC72E49">
      <w:pPr>
        <w:pStyle w:val="5"/>
        <w:ind w:left="450" w:right="224"/>
      </w:pPr>
      <w:r>
        <w:t>Host</w:t>
      </w:r>
      <w:r>
        <w:rPr>
          <w:spacing w:val="-2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operating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(Windows),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Guest</w:t>
      </w:r>
      <w:r>
        <w:rPr>
          <w:spacing w:val="-2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installed inside the virtual machine (Ubuntu).</w:t>
      </w:r>
    </w:p>
    <w:p w14:paraId="7713026A">
      <w:pPr>
        <w:pStyle w:val="5"/>
      </w:pPr>
    </w:p>
    <w:p w14:paraId="1377344A">
      <w:pPr>
        <w:pStyle w:val="7"/>
        <w:numPr>
          <w:ilvl w:val="0"/>
          <w:numId w:val="3"/>
        </w:numPr>
        <w:tabs>
          <w:tab w:val="left" w:pos="450"/>
        </w:tabs>
        <w:spacing w:before="0" w:after="0" w:line="240" w:lineRule="auto"/>
        <w:ind w:left="45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 ISO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file?</w:t>
      </w:r>
    </w:p>
    <w:p w14:paraId="07EDF8CC">
      <w:pPr>
        <w:pStyle w:val="5"/>
        <w:ind w:left="450"/>
      </w:pPr>
      <w:r>
        <w:t>An ISO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disk image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install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 xml:space="preserve">operating </w:t>
      </w:r>
      <w:r>
        <w:rPr>
          <w:spacing w:val="-2"/>
        </w:rPr>
        <w:t>system.</w:t>
      </w:r>
    </w:p>
    <w:p w14:paraId="07E81F5E">
      <w:pPr>
        <w:pStyle w:val="5"/>
      </w:pPr>
    </w:p>
    <w:p w14:paraId="50A5DA4B">
      <w:pPr>
        <w:pStyle w:val="7"/>
        <w:numPr>
          <w:ilvl w:val="0"/>
          <w:numId w:val="3"/>
        </w:numPr>
        <w:tabs>
          <w:tab w:val="left" w:pos="450"/>
        </w:tabs>
        <w:spacing w:before="1" w:after="0" w:line="240" w:lineRule="auto"/>
        <w:ind w:left="45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VDI?</w:t>
      </w:r>
    </w:p>
    <w:p w14:paraId="782BB6C6">
      <w:pPr>
        <w:pStyle w:val="5"/>
        <w:ind w:left="450"/>
      </w:pPr>
      <w:r>
        <w:t>VDI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virtual hard</w:t>
      </w:r>
      <w:r>
        <w:rPr>
          <w:spacing w:val="-1"/>
        </w:rPr>
        <w:t xml:space="preserve"> </w:t>
      </w:r>
      <w:r>
        <w:t>disk format</w:t>
      </w:r>
      <w:r>
        <w:rPr>
          <w:spacing w:val="-1"/>
        </w:rPr>
        <w:t xml:space="preserve"> </w:t>
      </w:r>
      <w:r>
        <w:t xml:space="preserve">used by </w:t>
      </w:r>
      <w:r>
        <w:rPr>
          <w:spacing w:val="-2"/>
        </w:rPr>
        <w:t>VirtualBox.</w:t>
      </w:r>
    </w:p>
    <w:p w14:paraId="15CDD48A">
      <w:pPr>
        <w:pStyle w:val="7"/>
        <w:numPr>
          <w:ilvl w:val="0"/>
          <w:numId w:val="3"/>
        </w:numPr>
        <w:tabs>
          <w:tab w:val="left" w:pos="450"/>
        </w:tabs>
        <w:spacing w:before="276" w:after="0" w:line="240" w:lineRule="auto"/>
        <w:ind w:left="45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“Erase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install</w:t>
      </w:r>
      <w:r>
        <w:rPr>
          <w:spacing w:val="-1"/>
          <w:sz w:val="24"/>
        </w:rPr>
        <w:t xml:space="preserve"> </w:t>
      </w:r>
      <w:r>
        <w:rPr>
          <w:sz w:val="24"/>
        </w:rPr>
        <w:t>Ubuntu”</w:t>
      </w:r>
      <w:r>
        <w:rPr>
          <w:spacing w:val="-1"/>
          <w:sz w:val="24"/>
        </w:rPr>
        <w:t xml:space="preserve"> </w:t>
      </w:r>
      <w:r>
        <w:rPr>
          <w:sz w:val="24"/>
        </w:rPr>
        <w:t>mean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VirtualBox?</w:t>
      </w:r>
    </w:p>
    <w:p w14:paraId="5E67E17B">
      <w:pPr>
        <w:pStyle w:val="5"/>
        <w:ind w:left="450"/>
      </w:pPr>
      <w:r>
        <w:t>It</w:t>
      </w:r>
      <w:r>
        <w:rPr>
          <w:spacing w:val="-2"/>
        </w:rPr>
        <w:t xml:space="preserve"> </w:t>
      </w:r>
      <w:r>
        <w:t>erases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hard</w:t>
      </w:r>
      <w:r>
        <w:rPr>
          <w:spacing w:val="-1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affect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t>Windows</w:t>
      </w:r>
      <w:r>
        <w:rPr>
          <w:spacing w:val="-2"/>
        </w:rPr>
        <w:t xml:space="preserve"> </w:t>
      </w:r>
      <w:r>
        <w:rPr>
          <w:spacing w:val="-5"/>
        </w:rPr>
        <w:t>OS.</w:t>
      </w:r>
    </w:p>
    <w:p w14:paraId="742A3391">
      <w:pPr>
        <w:pStyle w:val="5"/>
      </w:pPr>
    </w:p>
    <w:p w14:paraId="07F6AD93">
      <w:pPr>
        <w:pStyle w:val="7"/>
        <w:numPr>
          <w:ilvl w:val="0"/>
          <w:numId w:val="3"/>
        </w:numPr>
        <w:tabs>
          <w:tab w:val="left" w:pos="450"/>
        </w:tabs>
        <w:spacing w:before="0" w:after="0" w:line="240" w:lineRule="auto"/>
        <w:ind w:left="450" w:right="0" w:hanging="360"/>
        <w:jc w:val="left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64-bit OS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appear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VirtualBox?</w:t>
      </w:r>
    </w:p>
    <w:p w14:paraId="10F13415">
      <w:pPr>
        <w:pStyle w:val="5"/>
        <w:ind w:left="450"/>
      </w:pPr>
      <w:r>
        <w:t>Because</w:t>
      </w:r>
      <w:r>
        <w:rPr>
          <w:spacing w:val="-2"/>
        </w:rPr>
        <w:t xml:space="preserve"> </w:t>
      </w:r>
      <w:r>
        <w:t>virtualization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disabled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BIOS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hardware</w:t>
      </w:r>
      <w:r>
        <w:rPr>
          <w:spacing w:val="-2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support</w:t>
      </w:r>
      <w:r>
        <w:rPr>
          <w:spacing w:val="-1"/>
        </w:rPr>
        <w:t xml:space="preserve"> </w:t>
      </w:r>
      <w:r>
        <w:rPr>
          <w:spacing w:val="-5"/>
        </w:rPr>
        <w:t>it.</w:t>
      </w:r>
    </w:p>
    <w:p w14:paraId="5647ACFE">
      <w:pPr>
        <w:pStyle w:val="5"/>
      </w:pPr>
    </w:p>
    <w:p w14:paraId="69199471">
      <w:pPr>
        <w:pStyle w:val="7"/>
        <w:numPr>
          <w:ilvl w:val="0"/>
          <w:numId w:val="3"/>
        </w:numPr>
        <w:tabs>
          <w:tab w:val="left" w:pos="450"/>
        </w:tabs>
        <w:spacing w:before="0" w:after="0" w:line="240" w:lineRule="auto"/>
        <w:ind w:left="45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Guest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Additions?</w:t>
      </w:r>
    </w:p>
    <w:p w14:paraId="38D9A9C7">
      <w:pPr>
        <w:pStyle w:val="5"/>
        <w:ind w:left="450" w:right="1"/>
      </w:pPr>
      <w:r>
        <w:t>Guest</w:t>
      </w:r>
      <w:r>
        <w:rPr>
          <w:spacing w:val="-3"/>
        </w:rPr>
        <w:t xml:space="preserve"> </w:t>
      </w:r>
      <w:r>
        <w:t>Additions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drivers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display,</w:t>
      </w:r>
      <w:r>
        <w:rPr>
          <w:spacing w:val="-1"/>
        </w:rPr>
        <w:t xml:space="preserve"> </w:t>
      </w:r>
      <w:r>
        <w:t>mouse,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virtual </w:t>
      </w:r>
      <w:r>
        <w:rPr>
          <w:spacing w:val="-2"/>
        </w:rPr>
        <w:t>machine.</w:t>
      </w:r>
    </w:p>
    <w:p w14:paraId="0F732A6B">
      <w:pPr>
        <w:pStyle w:val="5"/>
      </w:pPr>
    </w:p>
    <w:p w14:paraId="7E54B8C7">
      <w:pPr>
        <w:pStyle w:val="7"/>
        <w:numPr>
          <w:ilvl w:val="0"/>
          <w:numId w:val="3"/>
        </w:numPr>
        <w:tabs>
          <w:tab w:val="left" w:pos="450"/>
        </w:tabs>
        <w:spacing w:before="0" w:after="0" w:line="240" w:lineRule="auto"/>
        <w:ind w:left="45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 main</w:t>
      </w:r>
      <w:r>
        <w:rPr>
          <w:spacing w:val="-1"/>
          <w:sz w:val="24"/>
        </w:rPr>
        <w:t xml:space="preserve"> </w:t>
      </w:r>
      <w:r>
        <w:rPr>
          <w:sz w:val="24"/>
        </w:rPr>
        <w:t>advantage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VirtualBox?</w:t>
      </w:r>
    </w:p>
    <w:p w14:paraId="3F9F5CC3">
      <w:pPr>
        <w:pStyle w:val="5"/>
        <w:ind w:left="450" w:right="1"/>
      </w:pPr>
      <w:r>
        <w:t>It</w:t>
      </w:r>
      <w:r>
        <w:rPr>
          <w:spacing w:val="-3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affecting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host </w:t>
      </w:r>
      <w:r>
        <w:rPr>
          <w:spacing w:val="-4"/>
        </w:rPr>
        <w:t>OS.</w:t>
      </w:r>
    </w:p>
    <w:p w14:paraId="3401B49E">
      <w:pPr>
        <w:pStyle w:val="5"/>
      </w:pPr>
    </w:p>
    <w:p w14:paraId="11751CF1">
      <w:pPr>
        <w:pStyle w:val="5"/>
        <w:spacing w:before="85"/>
      </w:pPr>
    </w:p>
    <w:p w14:paraId="77B3A38B">
      <w:pPr>
        <w:pStyle w:val="2"/>
      </w:pPr>
      <w:r>
        <w:rPr>
          <w:spacing w:val="-2"/>
        </w:rPr>
        <w:t>RESULT:</w:t>
      </w:r>
    </w:p>
    <w:p w14:paraId="605F9268">
      <w:pPr>
        <w:spacing w:before="79" w:line="360" w:lineRule="auto"/>
        <w:ind w:left="23" w:right="120" w:firstLine="283"/>
        <w:jc w:val="both"/>
        <w:rPr>
          <w:sz w:val="24"/>
        </w:rPr>
      </w:pPr>
      <w:r>
        <w:rPr>
          <w:sz w:val="24"/>
        </w:rPr>
        <w:t xml:space="preserve">Thus, </w:t>
      </w:r>
      <w:r>
        <w:rPr>
          <w:b/>
          <w:sz w:val="24"/>
        </w:rPr>
        <w:t xml:space="preserve">VirtualBox / VMware Workstation </w:t>
      </w:r>
      <w:r>
        <w:rPr>
          <w:sz w:val="24"/>
        </w:rPr>
        <w:t xml:space="preserve">was installed successfully and </w:t>
      </w:r>
      <w:r>
        <w:rPr>
          <w:b/>
          <w:sz w:val="24"/>
        </w:rPr>
        <w:t>different flavours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Linux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Windows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operating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systems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were</w:t>
      </w:r>
      <w:r>
        <w:rPr>
          <w:spacing w:val="-12"/>
          <w:sz w:val="24"/>
        </w:rPr>
        <w:t xml:space="preserve"> </w:t>
      </w:r>
      <w:r>
        <w:rPr>
          <w:sz w:val="24"/>
        </w:rPr>
        <w:t>installed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executed</w:t>
      </w:r>
      <w:r>
        <w:rPr>
          <w:spacing w:val="-13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 xml:space="preserve">Windows 8 or above </w:t>
      </w:r>
      <w:r>
        <w:rPr>
          <w:sz w:val="24"/>
        </w:rPr>
        <w:t>using virtualization technology.</w:t>
      </w:r>
    </w:p>
    <w:sectPr>
      <w:pgSz w:w="11920" w:h="16850"/>
      <w:pgMar w:top="1440" w:right="1080" w:bottom="1440" w:left="1080" w:header="715" w:footer="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344BF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913765</wp:posOffset>
              </wp:positionH>
              <wp:positionV relativeFrom="page">
                <wp:posOffset>448945</wp:posOffset>
              </wp:positionV>
              <wp:extent cx="323024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02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2F2BAC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SASI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INSTITUTE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TECHNOLOGY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1.95pt;margin-top:35.35pt;height:13.05pt;width:254.35pt;mso-position-horizontal-relative:page;mso-position-vertical-relative:page;z-index:-251656192;mso-width-relative:page;mso-height-relative:page;" filled="f" stroked="f" coordsize="21600,21600" o:gfxdata="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+&#10;1NH92AAAAAkBAAAPAAAAAAAAAAEAIAAAACIAAABkcnMvZG93bnJldi54bWxQSwECFAAUAAAACACH&#10;TuJA19RCaL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62F2BAC"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SASI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INSTITUTE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OF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TECHNOLOGY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AND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5354320</wp:posOffset>
              </wp:positionH>
              <wp:positionV relativeFrom="page">
                <wp:posOffset>441325</wp:posOffset>
              </wp:positionV>
              <wp:extent cx="1141730" cy="16573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17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C3D85B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CSE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DEPARTMENT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21.6pt;margin-top:34.75pt;height:13.05pt;width:89.9pt;mso-position-horizontal-relative:page;mso-position-vertical-relative:page;z-index:-251656192;mso-width-relative:page;mso-height-relative:page;" filled="f" stroked="f" coordsize="21600,21600" o:gfxdata="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3nzrGNkAAAAKAQAADwAAAAAAAAABACAAAAAiAAAAZHJzL2Rvd25yZXYueG1sUEsBAhQAFAAAAAgA&#10;h07iQIj3eL+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C3D85B"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CSE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DEPARTMENT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lowerRoman"/>
      <w:lvlText w:val="(%1)"/>
      <w:lvlJc w:val="left"/>
      <w:pPr>
        <w:ind w:left="450" w:hanging="4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34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5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3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67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32D07EF"/>
    <w:rsid w:val="16806E74"/>
    <w:rsid w:val="3CF61E96"/>
    <w:rsid w:val="52EC6A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45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29.jpeg"/><Relationship Id="rId34" Type="http://schemas.openxmlformats.org/officeDocument/2006/relationships/image" Target="media/image28.jpeg"/><Relationship Id="rId33" Type="http://schemas.openxmlformats.org/officeDocument/2006/relationships/image" Target="media/image27.jpeg"/><Relationship Id="rId32" Type="http://schemas.openxmlformats.org/officeDocument/2006/relationships/image" Target="media/image26.jpeg"/><Relationship Id="rId31" Type="http://schemas.openxmlformats.org/officeDocument/2006/relationships/image" Target="media/image25.jpeg"/><Relationship Id="rId30" Type="http://schemas.openxmlformats.org/officeDocument/2006/relationships/image" Target="media/image24.jpeg"/><Relationship Id="rId3" Type="http://schemas.openxmlformats.org/officeDocument/2006/relationships/footnotes" Target="footnotes.xml"/><Relationship Id="rId29" Type="http://schemas.openxmlformats.org/officeDocument/2006/relationships/image" Target="media/image23.jpeg"/><Relationship Id="rId28" Type="http://schemas.openxmlformats.org/officeDocument/2006/relationships/image" Target="media/image22.jpeg"/><Relationship Id="rId27" Type="http://schemas.openxmlformats.org/officeDocument/2006/relationships/image" Target="media/image21.jpeg"/><Relationship Id="rId26" Type="http://schemas.openxmlformats.org/officeDocument/2006/relationships/image" Target="media/image20.jpeg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jpe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../NUL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629</Words>
  <Characters>3165</Characters>
  <TotalTime>27</TotalTime>
  <ScaleCrop>false</ScaleCrop>
  <LinksUpToDate>false</LinksUpToDate>
  <CharactersWithSpaces>4236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2026-03-25T14:46:00Z</dcterms:created>
  <dc:creator>Microsoft account</dc:creator>
  <cp:lastModifiedBy>sahithi</cp:lastModifiedBy>
  <dcterms:modified xsi:type="dcterms:W3CDTF">2026-04-14T09:18:23Z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2026-03-25T00:00:00Z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eyJoZGlkIjoiMDEwNzg2MzAzNjYwZjg2MTMzMTVkOWZjMzc4NDg2MjIiLCJ1c2VySWQiOiI1Njc2MTY5NjY0MzgifQ==</vt:lpwstr>
  </property>
  <property fmtid="{D5CDD505-2E9C-101B-9397-08002B2CF9AE}" pid="7" name="KSOProductBuildVer">
    <vt:lpwstr>1033-12.1.0.25242</vt:lpwstr>
  </property>
  <property fmtid="{D5CDD505-2E9C-101B-9397-08002B2CF9AE}" pid="8" name="ICV">
    <vt:lpwstr>99536DD149B840FF9E25451C991DC6B2_12</vt:lpwstr>
  </property>
</Properties>
</file>